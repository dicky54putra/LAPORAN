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36567" w:rsidRDefault="00B34CD8" w:rsidP="003C16A1">
      <w:pPr>
        <w:pStyle w:val="Heading1"/>
        <w:spacing w:before="90" w:line="360" w:lineRule="auto"/>
        <w:ind w:left="0" w:rightChars="-20" w:right="-44" w:firstLine="0"/>
        <w:jc w:val="center"/>
      </w:pPr>
      <w:r>
        <w:t>BAB III</w:t>
      </w:r>
    </w:p>
    <w:p w:rsidR="00736567" w:rsidRDefault="00B34CD8" w:rsidP="003C16A1">
      <w:pPr>
        <w:pStyle w:val="Heading1"/>
        <w:spacing w:before="90" w:line="360" w:lineRule="auto"/>
        <w:ind w:left="0" w:rightChars="-20" w:right="-44" w:firstLine="0"/>
        <w:jc w:val="center"/>
      </w:pPr>
      <w:r>
        <w:t>PERENCANAAN DAN</w:t>
      </w:r>
      <w:r>
        <w:rPr>
          <w:lang w:val="en-US"/>
        </w:rPr>
        <w:t xml:space="preserve"> </w:t>
      </w:r>
      <w:r>
        <w:t>ANALISA DAN PERANCANGAN SISTEM</w:t>
      </w:r>
    </w:p>
    <w:p w:rsidR="00736567" w:rsidRDefault="00736567" w:rsidP="003C16A1">
      <w:pPr>
        <w:spacing w:line="360" w:lineRule="auto"/>
      </w:pPr>
    </w:p>
    <w:p w:rsidR="00736567" w:rsidRDefault="00736567" w:rsidP="003C16A1">
      <w:pPr>
        <w:spacing w:line="360" w:lineRule="auto"/>
        <w:ind w:rightChars="-20" w:right="-44"/>
        <w:rPr>
          <w:b/>
          <w:sz w:val="24"/>
        </w:rPr>
      </w:pPr>
    </w:p>
    <w:p w:rsidR="00736567" w:rsidRDefault="00B34CD8" w:rsidP="003C16A1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Perencanaan Sistem</w:t>
      </w:r>
    </w:p>
    <w:p w:rsidR="00736567" w:rsidRDefault="00B34CD8" w:rsidP="003C16A1">
      <w:pPr>
        <w:spacing w:line="360" w:lineRule="auto"/>
        <w:ind w:leftChars="300" w:left="660" w:right="268" w:firstLineChars="275" w:firstLine="660"/>
        <w:jc w:val="both"/>
        <w:rPr>
          <w:b/>
          <w:sz w:val="24"/>
        </w:rPr>
      </w:pPr>
      <w:r>
        <w:rPr>
          <w:sz w:val="24"/>
          <w:lang w:val="en-US"/>
        </w:rPr>
        <w:t>P</w:t>
      </w:r>
      <w:r>
        <w:rPr>
          <w:sz w:val="24"/>
        </w:rPr>
        <w:t>erencanaan sistem adalah proses membuat sebuah laporan perencanaan sistem yang menggunakan sumber sistem informasi yang digunakan untuk membuat aplikasi e-learning. Hal-hal yang diperlukan yaitu membuat aplikasi e-learning, seperti menganalisa alur proses sistem yang akan berjalan dengan sistem baru dan bagaimana pengaruhnya, sehingga dapat berfungsi secara maksimal</w:t>
      </w:r>
      <w:r>
        <w:rPr>
          <w:b/>
          <w:sz w:val="24"/>
        </w:rPr>
        <w:t>.</w:t>
      </w:r>
    </w:p>
    <w:p w:rsidR="00736567" w:rsidRDefault="00736567" w:rsidP="003C16A1">
      <w:pPr>
        <w:spacing w:line="360" w:lineRule="auto"/>
        <w:ind w:leftChars="300" w:left="660" w:firstLineChars="275" w:firstLine="605"/>
      </w:pPr>
    </w:p>
    <w:p w:rsidR="00736567" w:rsidRDefault="00B34CD8" w:rsidP="003C16A1">
      <w:pPr>
        <w:spacing w:line="360" w:lineRule="auto"/>
        <w:ind w:leftChars="300" w:left="660" w:rightChars="-20" w:right="-44" w:firstLineChars="275" w:firstLine="660"/>
        <w:rPr>
          <w:b/>
          <w:sz w:val="24"/>
          <w:lang w:val="en-US"/>
        </w:rPr>
      </w:pPr>
      <w:r>
        <w:rPr>
          <w:sz w:val="24"/>
        </w:rPr>
        <w:t xml:space="preserve">Membuat perencanaan harus menentukan batasan ruang lingkup sistem yang akan dibangun. Penulis mengumpulkan data, menentukan masalah dan memilih narasumber untuk mendiskusikan kebutuhan sistem dalam pembuatan sebuah aplikasi </w:t>
      </w:r>
      <w:r>
        <w:rPr>
          <w:i/>
          <w:sz w:val="24"/>
        </w:rPr>
        <w:t>e-learning</w:t>
      </w:r>
      <w:r>
        <w:rPr>
          <w:sz w:val="24"/>
        </w:rPr>
        <w:t xml:space="preserve"> yang berada pada SMP Institut Indonesi</w:t>
      </w:r>
      <w:r>
        <w:rPr>
          <w:sz w:val="24"/>
          <w:lang w:val="en-US"/>
        </w:rPr>
        <w:t>a.</w:t>
      </w:r>
    </w:p>
    <w:p w:rsidR="00736567" w:rsidRDefault="00B34CD8" w:rsidP="003C16A1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Analisa Sistem Yang Sedang Berjala</w:t>
      </w:r>
      <w:r>
        <w:rPr>
          <w:b/>
          <w:sz w:val="24"/>
          <w:lang w:val="en-US"/>
        </w:rPr>
        <w:t>n</w:t>
      </w:r>
    </w:p>
    <w:p w:rsidR="00736567" w:rsidRDefault="00B34CD8" w:rsidP="003C16A1">
      <w:pPr>
        <w:spacing w:line="360" w:lineRule="auto"/>
        <w:ind w:leftChars="300" w:left="660" w:rightChars="-20" w:right="-44" w:firstLineChars="275" w:firstLine="660"/>
        <w:rPr>
          <w:b/>
          <w:sz w:val="24"/>
          <w:lang w:val="en-US"/>
        </w:rPr>
      </w:pPr>
      <w:r>
        <w:rPr>
          <w:sz w:val="24"/>
          <w:lang w:val="en-US"/>
        </w:rPr>
        <w:t>S</w:t>
      </w:r>
      <w:r>
        <w:rPr>
          <w:sz w:val="24"/>
        </w:rPr>
        <w:t xml:space="preserve">etelah penulis melakukan wawancara dan pengamatan sistem yang sedang berjalan pada </w:t>
      </w:r>
      <w:r>
        <w:rPr>
          <w:sz w:val="24"/>
          <w:lang w:val="en-US"/>
        </w:rPr>
        <w:t xml:space="preserve">SMK </w:t>
      </w:r>
      <w:proofErr w:type="spellStart"/>
      <w:r>
        <w:rPr>
          <w:sz w:val="24"/>
          <w:lang w:val="en-US"/>
        </w:rPr>
        <w:t>Pelita</w:t>
      </w:r>
      <w:proofErr w:type="spellEnd"/>
      <w:r>
        <w:rPr>
          <w:sz w:val="24"/>
          <w:lang w:val="en-US"/>
        </w:rPr>
        <w:t xml:space="preserve"> Nusantara 1 Semarang</w:t>
      </w:r>
      <w:r>
        <w:rPr>
          <w:sz w:val="24"/>
        </w:rPr>
        <w:t>, proses pembelajaran masih menerapkan sistem manual yang berarti proses belajar mengajar masih terikat oleh waktu mata pelajaran yang tersedia dan harus bertatap muka dengan guru pengajar</w:t>
      </w:r>
      <w:r>
        <w:rPr>
          <w:sz w:val="24"/>
          <w:lang w:val="en-US"/>
        </w:rPr>
        <w:t>.</w:t>
      </w:r>
    </w:p>
    <w:p w:rsidR="00736567" w:rsidRDefault="00B34CD8" w:rsidP="003C16A1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r>
        <w:rPr>
          <w:b/>
          <w:sz w:val="24"/>
        </w:rPr>
        <w:t>Analisa Sistem Yang Akan Dikembangkan</w:t>
      </w:r>
    </w:p>
    <w:p w:rsidR="00736567" w:rsidRDefault="00B34CD8" w:rsidP="003C16A1">
      <w:pPr>
        <w:spacing w:line="360" w:lineRule="auto"/>
        <w:ind w:leftChars="300" w:left="660" w:right="268" w:firstLineChars="275" w:firstLine="660"/>
        <w:jc w:val="both"/>
        <w:rPr>
          <w:sz w:val="24"/>
        </w:rPr>
      </w:pPr>
      <w:proofErr w:type="gramStart"/>
      <w:r>
        <w:rPr>
          <w:sz w:val="24"/>
          <w:lang w:val="en-US"/>
        </w:rPr>
        <w:t>P</w:t>
      </w:r>
      <w:r>
        <w:rPr>
          <w:sz w:val="24"/>
        </w:rPr>
        <w:t>erkembangan sistem tidak lepas dari kebutuhan yang ada pada suatu organisasi ataupun perusahaan.</w:t>
      </w:r>
      <w:proofErr w:type="gramEnd"/>
      <w:r>
        <w:rPr>
          <w:sz w:val="24"/>
        </w:rPr>
        <w:t xml:space="preserve"> Adapun hal yang yang mendorong perkembangan dari Aplikasi </w:t>
      </w:r>
      <w:r>
        <w:rPr>
          <w:i/>
          <w:sz w:val="24"/>
        </w:rPr>
        <w:t>E-Learning</w:t>
      </w:r>
      <w:r>
        <w:rPr>
          <w:sz w:val="24"/>
        </w:rPr>
        <w:t xml:space="preserve"> yaitu:</w:t>
      </w:r>
    </w:p>
    <w:p w:rsidR="00736567" w:rsidRDefault="00736567" w:rsidP="003C16A1">
      <w:pPr>
        <w:spacing w:line="360" w:lineRule="auto"/>
        <w:ind w:leftChars="-100" w:left="-220" w:firstLineChars="275" w:firstLine="605"/>
      </w:pPr>
    </w:p>
    <w:p w:rsidR="00736567" w:rsidRDefault="00B34CD8" w:rsidP="003C16A1">
      <w:pPr>
        <w:numPr>
          <w:ilvl w:val="0"/>
          <w:numId w:val="2"/>
        </w:numPr>
        <w:tabs>
          <w:tab w:val="left" w:pos="1980"/>
        </w:tabs>
        <w:spacing w:line="360" w:lineRule="auto"/>
        <w:ind w:leftChars="300" w:left="874" w:right="268" w:hangingChars="89" w:hanging="214"/>
        <w:jc w:val="both"/>
        <w:rPr>
          <w:sz w:val="24"/>
        </w:rPr>
      </w:pPr>
      <w:r>
        <w:rPr>
          <w:sz w:val="24"/>
        </w:rPr>
        <w:t xml:space="preserve">Dengan adanya aplikasi </w:t>
      </w:r>
      <w:r>
        <w:rPr>
          <w:i/>
          <w:sz w:val="24"/>
        </w:rPr>
        <w:t>e-learning</w:t>
      </w:r>
      <w:r>
        <w:rPr>
          <w:sz w:val="24"/>
        </w:rPr>
        <w:t xml:space="preserve">, kegiatan pembelajaran memudahkan antara guru dengan siswa untuk pembelajaran secara </w:t>
      </w:r>
      <w:r>
        <w:rPr>
          <w:i/>
          <w:sz w:val="24"/>
        </w:rPr>
        <w:lastRenderedPageBreak/>
        <w:t xml:space="preserve">online </w:t>
      </w:r>
      <w:r>
        <w:rPr>
          <w:sz w:val="24"/>
        </w:rPr>
        <w:t>tanpa bertatap muka secara langsung.</w:t>
      </w:r>
    </w:p>
    <w:p w:rsidR="00736567" w:rsidRDefault="00B34CD8" w:rsidP="003C16A1">
      <w:pPr>
        <w:numPr>
          <w:ilvl w:val="0"/>
          <w:numId w:val="2"/>
        </w:numPr>
        <w:tabs>
          <w:tab w:val="left" w:pos="1980"/>
        </w:tabs>
        <w:spacing w:line="360" w:lineRule="auto"/>
        <w:ind w:leftChars="300" w:left="878" w:right="268" w:hangingChars="91" w:hanging="218"/>
        <w:jc w:val="both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engan adanya aplikasi </w:t>
      </w:r>
      <w:r>
        <w:rPr>
          <w:i/>
          <w:sz w:val="24"/>
        </w:rPr>
        <w:t>e-learning</w:t>
      </w:r>
      <w:r>
        <w:rPr>
          <w:sz w:val="24"/>
        </w:rPr>
        <w:t>, siswa dapat mendownload materi yang diberikan oleh guru, siswa dapat mengerjakan soal ujian yang diberikan oleh gur</w:t>
      </w:r>
      <w:r>
        <w:rPr>
          <w:sz w:val="24"/>
          <w:lang w:val="en-US"/>
        </w:rPr>
        <w:t>u.</w:t>
      </w:r>
    </w:p>
    <w:p w:rsidR="00736567" w:rsidRDefault="00B34CD8" w:rsidP="003C16A1">
      <w:pPr>
        <w:numPr>
          <w:ilvl w:val="1"/>
          <w:numId w:val="1"/>
        </w:numPr>
        <w:spacing w:line="360" w:lineRule="auto"/>
        <w:ind w:rightChars="-20" w:right="-44"/>
        <w:rPr>
          <w:b/>
          <w:sz w:val="24"/>
        </w:rPr>
      </w:pPr>
      <w:bookmarkStart w:id="0" w:name="page42"/>
      <w:bookmarkEnd w:id="0"/>
      <w:r>
        <w:rPr>
          <w:b/>
          <w:sz w:val="24"/>
        </w:rPr>
        <w:t>Analisa Kebutuhan Sistem</w:t>
      </w:r>
    </w:p>
    <w:p w:rsidR="00736567" w:rsidRDefault="00B34CD8" w:rsidP="003C16A1">
      <w:pPr>
        <w:spacing w:line="360" w:lineRule="auto"/>
        <w:ind w:leftChars="300" w:left="660" w:rightChars="-20" w:right="-44" w:firstLineChars="275" w:firstLine="660"/>
        <w:rPr>
          <w:b/>
          <w:sz w:val="24"/>
          <w:lang w:val="en-US"/>
        </w:rPr>
      </w:pPr>
      <w:r>
        <w:rPr>
          <w:sz w:val="24"/>
          <w:lang w:val="en-US"/>
        </w:rPr>
        <w:t>A</w:t>
      </w:r>
      <w:r>
        <w:rPr>
          <w:sz w:val="24"/>
        </w:rPr>
        <w:t xml:space="preserve">nalisa kebutuhan sistem merupakan hal yang penting untuk mengetahui kebutuhan-kebutuhan yang nantinya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digunakan untuk mendukung proses pembuatan sistem bar</w:t>
      </w:r>
      <w:r>
        <w:rPr>
          <w:sz w:val="24"/>
          <w:lang w:val="en-US"/>
        </w:rPr>
        <w:t>u.</w:t>
      </w:r>
    </w:p>
    <w:p w:rsidR="00736567" w:rsidRDefault="00B34CD8" w:rsidP="003C16A1">
      <w:pPr>
        <w:numPr>
          <w:ilvl w:val="1"/>
          <w:numId w:val="1"/>
        </w:numPr>
        <w:spacing w:line="360" w:lineRule="auto"/>
        <w:ind w:rightChars="-20" w:right="-44"/>
        <w:rPr>
          <w:b/>
          <w:bCs/>
        </w:rPr>
      </w:pPr>
      <w:r>
        <w:rPr>
          <w:b/>
          <w:bCs/>
        </w:rPr>
        <w:t>Perancangan</w:t>
      </w:r>
      <w:r>
        <w:rPr>
          <w:b/>
          <w:bCs/>
          <w:spacing w:val="-1"/>
        </w:rPr>
        <w:t xml:space="preserve"> </w:t>
      </w:r>
      <w:r>
        <w:rPr>
          <w:b/>
          <w:bCs/>
        </w:rPr>
        <w:t>Sistem</w:t>
      </w:r>
    </w:p>
    <w:p w:rsidR="00736567" w:rsidRDefault="00B34CD8" w:rsidP="003C16A1">
      <w:pPr>
        <w:spacing w:line="360" w:lineRule="auto"/>
        <w:ind w:leftChars="300" w:left="660" w:rightChars="-20" w:right="-44" w:firstLineChars="300" w:firstLine="660"/>
        <w:rPr>
          <w:b/>
          <w:bCs/>
          <w:lang w:val="en-US"/>
        </w:rPr>
      </w:pPr>
      <w:r>
        <w:rPr>
          <w:lang w:val="en-US"/>
        </w:rPr>
        <w:t>P</w:t>
      </w:r>
      <w:r>
        <w:t xml:space="preserve">erancangan sistem yang disusun bertujuan untuk menggambarkan secara jelas proses – proses sistem aplikasi yang dibentuk dengan metode pendekatan yang digunakan menggunakan </w:t>
      </w:r>
      <w:r>
        <w:rPr>
          <w:i/>
        </w:rPr>
        <w:t xml:space="preserve">object oriented </w:t>
      </w:r>
      <w:r>
        <w:t xml:space="preserve">maka model yang dipakai adalah </w:t>
      </w:r>
      <w:r>
        <w:rPr>
          <w:i/>
        </w:rPr>
        <w:t>Unfield Modeling Language</w:t>
      </w:r>
      <w:r>
        <w:rPr>
          <w:i/>
          <w:lang w:val="en-US"/>
        </w:rPr>
        <w:t>.</w:t>
      </w: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  <w:lang w:val="en-US"/>
        </w:rPr>
      </w:pPr>
      <w:proofErr w:type="spellStart"/>
      <w:r>
        <w:rPr>
          <w:b/>
          <w:bCs/>
          <w:sz w:val="24"/>
          <w:szCs w:val="24"/>
          <w:lang w:val="en-US"/>
        </w:rPr>
        <w:t>Analisa</w:t>
      </w:r>
      <w:proofErr w:type="spellEnd"/>
      <w:r>
        <w:rPr>
          <w:b/>
          <w:bCs/>
          <w:sz w:val="24"/>
          <w:szCs w:val="24"/>
          <w:lang w:val="en-US"/>
        </w:rPr>
        <w:t xml:space="preserve"> </w:t>
      </w:r>
      <w:proofErr w:type="spellStart"/>
      <w:r>
        <w:rPr>
          <w:b/>
          <w:bCs/>
          <w:sz w:val="24"/>
          <w:szCs w:val="24"/>
          <w:lang w:val="en-US"/>
        </w:rPr>
        <w:t>Kebutuhan</w:t>
      </w:r>
      <w:proofErr w:type="spellEnd"/>
      <w:r>
        <w:rPr>
          <w:b/>
          <w:bCs/>
          <w:sz w:val="24"/>
          <w:szCs w:val="24"/>
          <w:lang w:val="en-US"/>
        </w:rPr>
        <w:t xml:space="preserve"> User</w:t>
      </w:r>
    </w:p>
    <w:p w:rsidR="00736567" w:rsidRDefault="00B34CD8" w:rsidP="003C16A1">
      <w:pPr>
        <w:spacing w:line="360" w:lineRule="auto"/>
        <w:ind w:leftChars="400" w:left="880" w:right="268" w:firstLineChars="300" w:firstLine="720"/>
        <w:jc w:val="both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sistem ini penulis menganalisa siapa saja yang </w:t>
      </w:r>
      <w:proofErr w:type="gramStart"/>
      <w:r>
        <w:rPr>
          <w:sz w:val="24"/>
        </w:rPr>
        <w:t>akan</w:t>
      </w:r>
      <w:proofErr w:type="gramEnd"/>
      <w:r>
        <w:rPr>
          <w:sz w:val="24"/>
        </w:rPr>
        <w:t xml:space="preserve"> menggunakan sistem dan apa yang dilakukan dalam sistem ini. Sistem ini akan digunakan oleh :</w:t>
      </w:r>
    </w:p>
    <w:p w:rsidR="003C16A1" w:rsidRDefault="003C16A1" w:rsidP="003C16A1">
      <w:pPr>
        <w:spacing w:line="360" w:lineRule="auto"/>
        <w:ind w:leftChars="400" w:left="880" w:right="268" w:firstLineChars="300" w:firstLine="660"/>
        <w:jc w:val="both"/>
      </w:pPr>
    </w:p>
    <w:p w:rsidR="00736567" w:rsidRPr="003C16A1" w:rsidRDefault="00B34CD8" w:rsidP="003C16A1">
      <w:pPr>
        <w:numPr>
          <w:ilvl w:val="0"/>
          <w:numId w:val="3"/>
        </w:numPr>
        <w:tabs>
          <w:tab w:val="left" w:pos="2100"/>
        </w:tabs>
        <w:spacing w:line="360" w:lineRule="auto"/>
        <w:ind w:leftChars="727" w:left="1978" w:right="268" w:hangingChars="158" w:hanging="379"/>
        <w:jc w:val="both"/>
        <w:rPr>
          <w:sz w:val="24"/>
        </w:rPr>
      </w:pPr>
      <w:r>
        <w:rPr>
          <w:i/>
          <w:sz w:val="24"/>
        </w:rPr>
        <w:t xml:space="preserve">Administrator </w:t>
      </w:r>
      <w:r>
        <w:rPr>
          <w:sz w:val="24"/>
        </w:rPr>
        <w:t>atau bisa disebut admin, yaitu seseorang yang</w:t>
      </w:r>
      <w:r>
        <w:rPr>
          <w:i/>
          <w:sz w:val="24"/>
        </w:rPr>
        <w:t xml:space="preserve"> </w:t>
      </w:r>
      <w:r>
        <w:rPr>
          <w:sz w:val="24"/>
        </w:rPr>
        <w:t>memiliki hak akses penuh dalam penggunaan aplikasi e-learning, selain itu mampu mengoperasikan komputer. Meliputi : mengelola data siswa, data guru, data mapel, data materi, soal, hasil ujian, dan setting email.</w:t>
      </w:r>
    </w:p>
    <w:p w:rsidR="00736567" w:rsidRDefault="00B34CD8" w:rsidP="003C16A1">
      <w:pPr>
        <w:numPr>
          <w:ilvl w:val="0"/>
          <w:numId w:val="3"/>
        </w:numPr>
        <w:tabs>
          <w:tab w:val="left" w:pos="2100"/>
        </w:tabs>
        <w:spacing w:line="360" w:lineRule="auto"/>
        <w:ind w:leftChars="727" w:left="1978" w:right="268" w:hangingChars="158" w:hanging="379"/>
        <w:jc w:val="both"/>
        <w:rPr>
          <w:sz w:val="24"/>
        </w:rPr>
      </w:pPr>
      <w:r>
        <w:rPr>
          <w:sz w:val="24"/>
        </w:rPr>
        <w:t>Guru, yaitu seseorang yang memiliki hak akses yang hanya diberikan kepada guru. Meliputi : data materi, soal, ujian, dan hasil ujian.</w:t>
      </w:r>
    </w:p>
    <w:p w:rsidR="00736567" w:rsidRDefault="00736567" w:rsidP="003C16A1">
      <w:pPr>
        <w:spacing w:line="360" w:lineRule="auto"/>
        <w:ind w:leftChars="400" w:left="880" w:firstLineChars="300" w:firstLine="720"/>
        <w:rPr>
          <w:sz w:val="24"/>
        </w:rPr>
      </w:pPr>
    </w:p>
    <w:p w:rsidR="00736567" w:rsidRDefault="00B34CD8" w:rsidP="003C16A1">
      <w:pPr>
        <w:spacing w:line="360" w:lineRule="auto"/>
        <w:ind w:leftChars="400" w:left="880" w:rightChars="-20" w:right="-44" w:firstLineChars="300" w:firstLine="720"/>
        <w:rPr>
          <w:sz w:val="24"/>
          <w:szCs w:val="24"/>
          <w:lang w:val="en-US"/>
        </w:rPr>
      </w:pPr>
      <w:r>
        <w:rPr>
          <w:sz w:val="24"/>
        </w:rPr>
        <w:t>Siswa, yaitu seseorang yang memiliki hak akses yang hanya diberikan kepada siswa, selain itu mampu mengoperasikan komputer. Meliputi : data materi, dan ujian</w:t>
      </w:r>
      <w:r>
        <w:rPr>
          <w:sz w:val="24"/>
          <w:lang w:val="en-US"/>
        </w:rPr>
        <w:t>.</w:t>
      </w: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Analisa Kebutuhan Hardware</w:t>
      </w:r>
    </w:p>
    <w:p w:rsidR="00736567" w:rsidRPr="003C16A1" w:rsidRDefault="00B34CD8" w:rsidP="003C16A1">
      <w:pPr>
        <w:spacing w:line="360" w:lineRule="auto"/>
        <w:ind w:left="880" w:right="268" w:firstLine="72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>alam pembuatan aplikasi e-learning penulis menggunakan beberapa perangkat keras, yaitu :</w:t>
      </w:r>
      <w:bookmarkStart w:id="1" w:name="_GoBack"/>
      <w:bookmarkEnd w:id="1"/>
    </w:p>
    <w:p w:rsidR="00736567" w:rsidRDefault="00B34CD8" w:rsidP="003C16A1">
      <w:pPr>
        <w:numPr>
          <w:ilvl w:val="0"/>
          <w:numId w:val="4"/>
        </w:numPr>
        <w:tabs>
          <w:tab w:val="left" w:pos="1760"/>
        </w:tabs>
        <w:spacing w:line="360" w:lineRule="auto"/>
        <w:ind w:leftChars="438" w:left="1317" w:hangingChars="147" w:hanging="353"/>
        <w:rPr>
          <w:sz w:val="24"/>
        </w:rPr>
      </w:pPr>
      <w:r>
        <w:rPr>
          <w:sz w:val="24"/>
        </w:rPr>
        <w:t>Laptop</w:t>
      </w:r>
      <w:r>
        <w:rPr>
          <w:i/>
          <w:sz w:val="24"/>
        </w:rPr>
        <w:t>Processor Core i</w:t>
      </w:r>
      <w:r>
        <w:rPr>
          <w:i/>
          <w:sz w:val="24"/>
          <w:lang w:val="en-US"/>
        </w:rPr>
        <w:t>3</w:t>
      </w:r>
    </w:p>
    <w:p w:rsidR="00736567" w:rsidRDefault="00B34CD8" w:rsidP="003C16A1">
      <w:pPr>
        <w:numPr>
          <w:ilvl w:val="0"/>
          <w:numId w:val="4"/>
        </w:numPr>
        <w:tabs>
          <w:tab w:val="left" w:pos="1760"/>
        </w:tabs>
        <w:spacing w:line="360" w:lineRule="auto"/>
        <w:ind w:leftChars="438" w:left="1317" w:hangingChars="147" w:hanging="353"/>
        <w:rPr>
          <w:sz w:val="24"/>
        </w:rPr>
      </w:pPr>
      <w:r>
        <w:rPr>
          <w:i/>
          <w:sz w:val="24"/>
        </w:rPr>
        <w:t xml:space="preserve">RAM </w:t>
      </w:r>
      <w:r>
        <w:rPr>
          <w:sz w:val="24"/>
        </w:rPr>
        <w:t>minimum 2GB</w:t>
      </w:r>
    </w:p>
    <w:p w:rsidR="00736567" w:rsidRDefault="00B34CD8" w:rsidP="003C16A1">
      <w:pPr>
        <w:numPr>
          <w:ilvl w:val="0"/>
          <w:numId w:val="4"/>
        </w:numPr>
        <w:tabs>
          <w:tab w:val="left" w:pos="2100"/>
        </w:tabs>
        <w:spacing w:line="360" w:lineRule="auto"/>
        <w:ind w:leftChars="438" w:left="1317" w:hangingChars="147" w:hanging="353"/>
        <w:rPr>
          <w:sz w:val="24"/>
        </w:rPr>
      </w:pPr>
      <w:r>
        <w:rPr>
          <w:i/>
          <w:sz w:val="24"/>
        </w:rPr>
        <w:t>Keyboard</w:t>
      </w:r>
    </w:p>
    <w:p w:rsidR="00736567" w:rsidRDefault="00B34CD8" w:rsidP="003C16A1">
      <w:pPr>
        <w:numPr>
          <w:ilvl w:val="0"/>
          <w:numId w:val="4"/>
        </w:numPr>
        <w:tabs>
          <w:tab w:val="left" w:pos="2100"/>
        </w:tabs>
        <w:spacing w:line="360" w:lineRule="auto"/>
        <w:ind w:leftChars="438" w:left="1317" w:hangingChars="147" w:hanging="353"/>
        <w:rPr>
          <w:sz w:val="24"/>
        </w:rPr>
      </w:pPr>
      <w:r>
        <w:rPr>
          <w:i/>
          <w:sz w:val="24"/>
          <w:lang w:val="en-US"/>
        </w:rPr>
        <w:t>Mouse</w:t>
      </w: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Kebutuhan Software</w:t>
      </w:r>
    </w:p>
    <w:p w:rsidR="00736567" w:rsidRDefault="00B34CD8" w:rsidP="003C16A1">
      <w:pPr>
        <w:spacing w:line="360" w:lineRule="auto"/>
        <w:ind w:left="880" w:right="268" w:firstLine="708"/>
      </w:pPr>
      <w:r>
        <w:rPr>
          <w:sz w:val="24"/>
          <w:lang w:val="en-US"/>
        </w:rPr>
        <w:t>B</w:t>
      </w:r>
      <w:r>
        <w:rPr>
          <w:sz w:val="24"/>
        </w:rPr>
        <w:t xml:space="preserve">eberapa </w:t>
      </w:r>
      <w:r>
        <w:rPr>
          <w:i/>
          <w:sz w:val="24"/>
        </w:rPr>
        <w:t>software</w:t>
      </w:r>
      <w:r>
        <w:rPr>
          <w:sz w:val="24"/>
        </w:rPr>
        <w:t xml:space="preserve"> yang digunakan penulis untuk mendukung pembuatan sistem, </w:t>
      </w:r>
      <w:proofErr w:type="gramStart"/>
      <w:r>
        <w:rPr>
          <w:sz w:val="24"/>
        </w:rPr>
        <w:t>yaitu :</w:t>
      </w:r>
      <w:proofErr w:type="gramEnd"/>
    </w:p>
    <w:p w:rsidR="00736567" w:rsidRDefault="00B34CD8" w:rsidP="003C16A1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Sistem Operasi Windows </w:t>
      </w:r>
      <w:r>
        <w:rPr>
          <w:sz w:val="24"/>
          <w:lang w:val="en-US"/>
        </w:rPr>
        <w:t>10</w:t>
      </w:r>
    </w:p>
    <w:p w:rsidR="00736567" w:rsidRDefault="00B34CD8" w:rsidP="003C16A1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 xml:space="preserve">Bahasa Pemrograman </w:t>
      </w:r>
      <w:r>
        <w:rPr>
          <w:i/>
          <w:sz w:val="24"/>
        </w:rPr>
        <w:t>PHP</w:t>
      </w:r>
    </w:p>
    <w:p w:rsidR="00736567" w:rsidRDefault="00B34CD8" w:rsidP="003C16A1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sz w:val="24"/>
        </w:rPr>
        <w:t>Notepad++ untuk penulisan kode program</w:t>
      </w:r>
    </w:p>
    <w:p w:rsidR="00736567" w:rsidRDefault="00B34CD8" w:rsidP="003C16A1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Framework CI</w:t>
      </w:r>
    </w:p>
    <w:p w:rsidR="00736567" w:rsidRDefault="00B34CD8" w:rsidP="003C16A1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</w:rPr>
      </w:pPr>
      <w:r>
        <w:rPr>
          <w:i/>
          <w:sz w:val="24"/>
        </w:rPr>
        <w:t>Database MySQL</w:t>
      </w:r>
    </w:p>
    <w:p w:rsidR="00736567" w:rsidRDefault="00B34CD8" w:rsidP="003C16A1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i/>
          <w:sz w:val="24"/>
        </w:rPr>
        <w:t xml:space="preserve">Rational Rose Enterprise </w:t>
      </w:r>
      <w:r>
        <w:rPr>
          <w:sz w:val="24"/>
        </w:rPr>
        <w:t>untuk desain UML</w:t>
      </w:r>
    </w:p>
    <w:p w:rsidR="00736567" w:rsidRDefault="00B34CD8" w:rsidP="003C16A1">
      <w:pPr>
        <w:numPr>
          <w:ilvl w:val="0"/>
          <w:numId w:val="5"/>
        </w:numPr>
        <w:tabs>
          <w:tab w:val="left" w:pos="1320"/>
        </w:tabs>
        <w:spacing w:line="360" w:lineRule="auto"/>
        <w:ind w:left="1320" w:hanging="355"/>
        <w:rPr>
          <w:sz w:val="24"/>
          <w:szCs w:val="24"/>
        </w:rPr>
      </w:pPr>
      <w:r>
        <w:rPr>
          <w:sz w:val="24"/>
        </w:rPr>
        <w:t xml:space="preserve">Balsamiq Mockup 3 untuk desain </w:t>
      </w:r>
      <w:r>
        <w:rPr>
          <w:i/>
          <w:sz w:val="24"/>
        </w:rPr>
        <w:t>interface</w:t>
      </w:r>
      <w:r>
        <w:t>.</w:t>
      </w: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Analisa Perancangan Sistem</w:t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60"/>
        <w:rPr>
          <w:b/>
          <w:bCs/>
          <w:sz w:val="24"/>
          <w:szCs w:val="24"/>
          <w:lang w:val="en-US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alam merancang Aplikasi </w:t>
      </w:r>
      <w:r>
        <w:rPr>
          <w:i/>
          <w:sz w:val="24"/>
        </w:rPr>
        <w:t>E-Learning</w:t>
      </w:r>
      <w:r>
        <w:rPr>
          <w:sz w:val="24"/>
        </w:rPr>
        <w:t xml:space="preserve">, penulis menggunakan alat </w:t>
      </w:r>
      <w:proofErr w:type="gramStart"/>
      <w:r>
        <w:rPr>
          <w:sz w:val="24"/>
        </w:rPr>
        <w:t>bantu</w:t>
      </w:r>
      <w:proofErr w:type="gramEnd"/>
      <w:r>
        <w:rPr>
          <w:sz w:val="24"/>
        </w:rPr>
        <w:t xml:space="preserve"> perancangan sistem yaitu menggunakan UML (</w:t>
      </w:r>
      <w:r>
        <w:rPr>
          <w:i/>
          <w:sz w:val="24"/>
        </w:rPr>
        <w:t>Unified Modelling</w:t>
      </w:r>
      <w:r>
        <w:rPr>
          <w:sz w:val="24"/>
        </w:rPr>
        <w:t xml:space="preserve"> </w:t>
      </w:r>
      <w:r>
        <w:rPr>
          <w:i/>
          <w:sz w:val="24"/>
        </w:rPr>
        <w:t>System</w:t>
      </w:r>
      <w:r>
        <w:rPr>
          <w:sz w:val="24"/>
        </w:rPr>
        <w:t>). Di dalam UML, terdapat gambaran sistem berupa diagram</w:t>
      </w:r>
      <w:r>
        <w:rPr>
          <w:i/>
          <w:sz w:val="24"/>
        </w:rPr>
        <w:t xml:space="preserve"> </w:t>
      </w:r>
      <w:r>
        <w:rPr>
          <w:sz w:val="24"/>
        </w:rPr>
        <w:t xml:space="preserve">diantaranya </w:t>
      </w:r>
      <w:r>
        <w:rPr>
          <w:i/>
          <w:sz w:val="24"/>
        </w:rPr>
        <w:t>usecase diagram</w:t>
      </w:r>
      <w:r>
        <w:rPr>
          <w:sz w:val="24"/>
        </w:rPr>
        <w:t xml:space="preserve">, </w:t>
      </w:r>
      <w:r>
        <w:rPr>
          <w:i/>
          <w:sz w:val="24"/>
        </w:rPr>
        <w:t>class diagram</w:t>
      </w:r>
      <w:r>
        <w:rPr>
          <w:sz w:val="24"/>
        </w:rPr>
        <w:t xml:space="preserve">, </w:t>
      </w:r>
      <w:r>
        <w:rPr>
          <w:i/>
          <w:sz w:val="24"/>
        </w:rPr>
        <w:t>activity diagram</w:t>
      </w:r>
      <w:r>
        <w:rPr>
          <w:sz w:val="24"/>
        </w:rPr>
        <w:t xml:space="preserve">, dan </w:t>
      </w:r>
      <w:r>
        <w:rPr>
          <w:i/>
          <w:sz w:val="24"/>
        </w:rPr>
        <w:t>sequence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.</w:t>
      </w: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Use Case</w:t>
      </w:r>
      <w:r>
        <w:rPr>
          <w:b/>
          <w:bCs/>
          <w:spacing w:val="-3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r>
        <w:rPr>
          <w:i/>
          <w:sz w:val="24"/>
          <w:lang w:val="en-US"/>
        </w:rPr>
        <w:t>U</w:t>
      </w:r>
      <w:r>
        <w:rPr>
          <w:i/>
          <w:sz w:val="24"/>
        </w:rPr>
        <w:t xml:space="preserve">se case diagram </w:t>
      </w:r>
      <w:r>
        <w:rPr>
          <w:sz w:val="24"/>
        </w:rPr>
        <w:t xml:space="preserve">merupakan gambaran dari kegiatan </w:t>
      </w:r>
      <w:proofErr w:type="gramStart"/>
      <w:r>
        <w:rPr>
          <w:sz w:val="24"/>
        </w:rPr>
        <w:t>apa</w:t>
      </w:r>
      <w:proofErr w:type="gramEnd"/>
      <w:r>
        <w:rPr>
          <w:sz w:val="24"/>
        </w:rPr>
        <w:t xml:space="preserve"> saja yang</w:t>
      </w:r>
      <w:r>
        <w:rPr>
          <w:i/>
          <w:sz w:val="24"/>
        </w:rPr>
        <w:t xml:space="preserve"> </w:t>
      </w:r>
      <w:r>
        <w:rPr>
          <w:sz w:val="24"/>
        </w:rPr>
        <w:t xml:space="preserve">dilakukan oleh sistem. </w:t>
      </w:r>
      <w:r>
        <w:rPr>
          <w:i/>
          <w:sz w:val="24"/>
        </w:rPr>
        <w:t>Usecase diagram</w:t>
      </w:r>
      <w:r>
        <w:rPr>
          <w:sz w:val="24"/>
        </w:rPr>
        <w:t xml:space="preserve"> berinteraksi antara satu aktor atau lebih. Berikut ini adalah </w:t>
      </w:r>
      <w:r>
        <w:rPr>
          <w:i/>
          <w:sz w:val="24"/>
        </w:rPr>
        <w:t>use case diagram</w:t>
      </w:r>
      <w:r>
        <w:rPr>
          <w:sz w:val="24"/>
        </w:rPr>
        <w:t xml:space="preserve"> dari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:rsidR="00527592" w:rsidRPr="00527592" w:rsidRDefault="00527592" w:rsidP="003C16A1">
      <w:pPr>
        <w:spacing w:line="360" w:lineRule="auto"/>
        <w:ind w:leftChars="400" w:left="880" w:rightChars="-20" w:right="-44" w:firstLineChars="275" w:firstLine="605"/>
        <w:rPr>
          <w:i/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F585EC9" wp14:editId="5C3924A0">
            <wp:extent cx="3453130" cy="23634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531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i/>
          <w:sz w:val="24"/>
          <w:lang w:val="en-US"/>
        </w:rPr>
      </w:pPr>
      <w:proofErr w:type="gramStart"/>
      <w:r>
        <w:rPr>
          <w:sz w:val="24"/>
          <w:lang w:val="en-US"/>
        </w:rPr>
        <w:t>G</w:t>
      </w:r>
      <w:r>
        <w:rPr>
          <w:sz w:val="24"/>
        </w:rPr>
        <w:t xml:space="preserve">ambar </w:t>
      </w:r>
      <w:r>
        <w:rPr>
          <w:sz w:val="24"/>
          <w:lang w:val="en-US"/>
        </w:rPr>
        <w:t>3</w:t>
      </w:r>
      <w:r>
        <w:rPr>
          <w:sz w:val="24"/>
        </w:rPr>
        <w:t xml:space="preserve">.1 </w:t>
      </w:r>
      <w:r>
        <w:rPr>
          <w:i/>
          <w:sz w:val="24"/>
        </w:rPr>
        <w:t>Use Case Diagram</w:t>
      </w:r>
      <w:r>
        <w:rPr>
          <w:i/>
          <w:sz w:val="24"/>
          <w:lang w:val="en-US"/>
        </w:rPr>
        <w:t>.</w:t>
      </w:r>
      <w:proofErr w:type="gramEnd"/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Skenario Sistem</w:t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60"/>
        <w:rPr>
          <w:sz w:val="24"/>
        </w:rPr>
      </w:pPr>
      <w:r>
        <w:rPr>
          <w:sz w:val="24"/>
          <w:lang w:val="en-US"/>
        </w:rPr>
        <w:t>D</w:t>
      </w:r>
      <w:r>
        <w:rPr>
          <w:sz w:val="24"/>
        </w:rPr>
        <w:t xml:space="preserve">etail dari masing-masing </w:t>
      </w:r>
      <w:r>
        <w:rPr>
          <w:i/>
          <w:sz w:val="24"/>
        </w:rPr>
        <w:t>use case</w:t>
      </w:r>
      <w:r>
        <w:rPr>
          <w:sz w:val="24"/>
        </w:rPr>
        <w:t xml:space="preserve"> diatas dapat dilihat pada uraian </w:t>
      </w:r>
      <w:proofErr w:type="gramStart"/>
      <w:r>
        <w:rPr>
          <w:sz w:val="24"/>
        </w:rPr>
        <w:t>berikut :</w:t>
      </w:r>
      <w:proofErr w:type="gramEnd"/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.1.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Siswa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2A2CC9" w:rsidTr="00B27DA1">
        <w:tc>
          <w:tcPr>
            <w:tcW w:w="2696" w:type="dxa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Siswa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>, edit, hapus data siswa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2A2CC9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siswa. Dalam proses dapat dilakukan proses simpan, edit, dan hapus data.</w:t>
            </w:r>
          </w:p>
        </w:tc>
      </w:tr>
      <w:tr w:rsidR="002A2CC9" w:rsidTr="00B27DA1">
        <w:tc>
          <w:tcPr>
            <w:tcW w:w="2696" w:type="dxa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 w:rsidR="00736567">
        <w:tc>
          <w:tcPr>
            <w:tcW w:w="2696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736567">
        <w:tc>
          <w:tcPr>
            <w:tcW w:w="2696" w:type="dxa"/>
          </w:tcPr>
          <w:p w:rsidR="00736567" w:rsidRDefault="00736567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2A2CC9" w:rsidRDefault="002A2CC9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Admin memilih form data siswa.</w:t>
            </w: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736567">
        <w:tc>
          <w:tcPr>
            <w:tcW w:w="2696" w:type="dxa"/>
          </w:tcPr>
          <w:p w:rsidR="00736567" w:rsidRDefault="00736567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 w:rsidR="00736567" w:rsidRDefault="00736567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736567">
        <w:tc>
          <w:tcPr>
            <w:tcW w:w="2696" w:type="dxa"/>
          </w:tcPr>
          <w:p w:rsidR="00736567" w:rsidRDefault="00736567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>Simpan data.</w:t>
            </w:r>
          </w:p>
        </w:tc>
        <w:tc>
          <w:tcPr>
            <w:tcW w:w="2697" w:type="dxa"/>
          </w:tcPr>
          <w:p w:rsidR="0035516C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Langkah 5 : </w:t>
            </w:r>
          </w:p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>Sistem menyimpan data tersebut.</w:t>
            </w:r>
          </w:p>
        </w:tc>
      </w:tr>
      <w:tr w:rsidR="00736567">
        <w:tc>
          <w:tcPr>
            <w:tcW w:w="2696" w:type="dxa"/>
          </w:tcPr>
          <w:p w:rsidR="00736567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Bidang Alternatif 1</w:t>
            </w:r>
          </w:p>
        </w:tc>
        <w:tc>
          <w:tcPr>
            <w:tcW w:w="2697" w:type="dxa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736567">
        <w:tc>
          <w:tcPr>
            <w:tcW w:w="2696" w:type="dxa"/>
          </w:tcPr>
          <w:p w:rsidR="00736567" w:rsidRDefault="00736567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merubah data siswa.</w:t>
            </w:r>
          </w:p>
        </w:tc>
        <w:tc>
          <w:tcPr>
            <w:tcW w:w="2697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736567">
        <w:tc>
          <w:tcPr>
            <w:tcW w:w="2696" w:type="dxa"/>
          </w:tcPr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2A2CC9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</w:t>
            </w:r>
            <w:r w:rsidR="002A2CC9">
              <w:rPr>
                <w:sz w:val="24"/>
              </w:rPr>
              <w:t>.1 :</w:t>
            </w:r>
          </w:p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memilih data siswa.</w:t>
            </w:r>
          </w:p>
        </w:tc>
        <w:tc>
          <w:tcPr>
            <w:tcW w:w="2697" w:type="dxa"/>
          </w:tcPr>
          <w:p w:rsidR="002A2CC9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</w:t>
            </w:r>
            <w:r w:rsidR="00B27DA1">
              <w:rPr>
                <w:sz w:val="24"/>
              </w:rPr>
              <w:t>2</w:t>
            </w:r>
            <w:r>
              <w:rPr>
                <w:sz w:val="24"/>
              </w:rPr>
              <w:t xml:space="preserve">.2 : </w:t>
            </w:r>
          </w:p>
          <w:p w:rsidR="00736567" w:rsidRDefault="002A2CC9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736567">
        <w:tc>
          <w:tcPr>
            <w:tcW w:w="2696" w:type="dxa"/>
          </w:tcPr>
          <w:p w:rsidR="00736567" w:rsidRDefault="00736567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736567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menghapus data siswa.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736567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siswa dibutuhkan administrator untuk mengelola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siswa 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.2.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Guru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Mengelola Data Guru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Aktor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 xml:space="preserve">Input, </w:t>
            </w:r>
            <w:r>
              <w:rPr>
                <w:sz w:val="24"/>
                <w:lang w:val="id-ID"/>
              </w:rPr>
              <w:t>edit, hapus data guru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guru. Dalam proses dapat dilakukan proses simpan, edit, dan hapus data.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telah login.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B27DA1" w:rsidRDefault="00B27DA1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lastRenderedPageBreak/>
              <w:t>Admin memilih form data siswa.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Langkah 2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lastRenderedPageBreak/>
              <w:t>Sistem merespon dengan menampilkan menu data.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siswa.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merubah data guru.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memilih data guru.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Admin menghapus data guru.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r w:rsidR="00C97B92">
              <w:rPr>
                <w:sz w:val="24"/>
              </w:rPr>
              <w:t xml:space="preserve">guru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</w:t>
            </w:r>
            <w:r w:rsidR="00C97B92">
              <w:rPr>
                <w:sz w:val="24"/>
              </w:rPr>
              <w:t xml:space="preserve">guru </w:t>
            </w:r>
            <w:r>
              <w:rPr>
                <w:sz w:val="24"/>
              </w:rPr>
              <w:t xml:space="preserve">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.3.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Mapel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Mapel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mapel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Deskripsi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 Dalam proses dapat dilakukan proses simpan, edit, dan hapus data.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 telah login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B27DA1" w:rsidRDefault="00B27DA1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Admin memilih form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Admin menginputkan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memilih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merubah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memilih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Admin menghapus data </w:t>
            </w:r>
            <w:r w:rsidR="00C97B92">
              <w:rPr>
                <w:sz w:val="24"/>
              </w:rPr>
              <w:t>mapel</w:t>
            </w:r>
            <w:r>
              <w:rPr>
                <w:sz w:val="24"/>
              </w:rPr>
              <w:t>.</w:t>
            </w:r>
          </w:p>
        </w:tc>
        <w:tc>
          <w:tcPr>
            <w:tcW w:w="2697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Untuk merubah data yang ada dalam form data </w:t>
            </w:r>
            <w:r w:rsidR="00C97B92">
              <w:rPr>
                <w:sz w:val="24"/>
              </w:rPr>
              <w:t xml:space="preserve">mapel </w:t>
            </w:r>
            <w:r>
              <w:rPr>
                <w:sz w:val="24"/>
              </w:rPr>
              <w:t>dibutuhkan administrator untuk mengelola data tersebut.</w:t>
            </w:r>
          </w:p>
        </w:tc>
      </w:tr>
      <w:tr w:rsidR="00B27DA1" w:rsidTr="00B27DA1">
        <w:tc>
          <w:tcPr>
            <w:tcW w:w="2696" w:type="dxa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B27DA1" w:rsidRDefault="00B27DA1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</w:t>
            </w:r>
            <w:r w:rsidR="00C97B92">
              <w:rPr>
                <w:sz w:val="24"/>
              </w:rPr>
              <w:t xml:space="preserve">mapel </w:t>
            </w:r>
            <w:r>
              <w:rPr>
                <w:sz w:val="24"/>
              </w:rPr>
              <w:t xml:space="preserve">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Mengelola Data Materi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.4.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Materi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97B92" w:rsidTr="0070466E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Materi</w:t>
            </w:r>
          </w:p>
        </w:tc>
      </w:tr>
      <w:tr w:rsidR="00C97B92" w:rsidTr="009537DC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C97B92" w:rsidRP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C97B92" w:rsidTr="00082BFC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materi</w:t>
            </w:r>
          </w:p>
        </w:tc>
      </w:tr>
      <w:tr w:rsidR="00C97B92" w:rsidTr="00202CE9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materi. Dalam proses dapat dilakukan proses simpan, edit, dan hapus data.</w:t>
            </w:r>
          </w:p>
        </w:tc>
      </w:tr>
      <w:tr w:rsidR="00C97B92" w:rsidTr="002362A5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C97B92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 w:rsidR="00C97B92">
              <w:rPr>
                <w:sz w:val="24"/>
                <w:lang w:val="id-ID"/>
              </w:rPr>
              <w:t>telah login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C97B92" w:rsidRDefault="007659EA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form data materi.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menginputkan data materi.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materi.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merubah data materi.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materi.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menghapus data materi.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97B92" w:rsidTr="006D7515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materi dibutuhkan administrator untuk mengelola data tersebut.</w:t>
            </w:r>
          </w:p>
        </w:tc>
      </w:tr>
      <w:tr w:rsidR="00C97B92" w:rsidTr="004063F4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materi 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Soal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.5.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Data Soal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C97B92" w:rsidTr="00246F45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Soal</w:t>
            </w:r>
          </w:p>
        </w:tc>
      </w:tr>
      <w:tr w:rsidR="00C97B92" w:rsidTr="00142BD5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C97B92" w:rsidRP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C97B92" w:rsidTr="00563BE0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soal</w:t>
            </w:r>
          </w:p>
        </w:tc>
      </w:tr>
      <w:tr w:rsidR="00C97B92" w:rsidTr="00994F88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soal. Dalam proses dapat dilakukan proses simpan, edit, dan hapus data.</w:t>
            </w:r>
          </w:p>
        </w:tc>
      </w:tr>
      <w:tr w:rsidR="00C97B92" w:rsidTr="00AE3B73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C97B92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 w:rsidR="00C97B92">
              <w:rPr>
                <w:sz w:val="24"/>
                <w:lang w:val="id-ID"/>
              </w:rPr>
              <w:t>telah login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C97B92" w:rsidRDefault="007659EA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form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menginputkan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merubah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menghapus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3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3.1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memilih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3.2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3.3 :</w:t>
            </w:r>
          </w:p>
          <w:p w:rsidR="00C97B92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C97B92">
              <w:rPr>
                <w:sz w:val="24"/>
              </w:rPr>
              <w:t>mencetak data soal.</w:t>
            </w:r>
          </w:p>
        </w:tc>
        <w:tc>
          <w:tcPr>
            <w:tcW w:w="2697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3.4 : </w:t>
            </w:r>
          </w:p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C97B92" w:rsidTr="00063785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soal dibutuhkan administrator untuk mengelola data tersebut.</w:t>
            </w:r>
          </w:p>
        </w:tc>
      </w:tr>
      <w:tr w:rsidR="00C97B92" w:rsidTr="0063228F">
        <w:tc>
          <w:tcPr>
            <w:tcW w:w="2696" w:type="dxa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C97B92" w:rsidRDefault="00C97B92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soal 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both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Mengelola  Ujian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.6.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5F6FF3" w:rsidTr="00284AB7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Ujian</w:t>
            </w:r>
          </w:p>
        </w:tc>
      </w:tr>
      <w:tr w:rsidR="005F6FF3" w:rsidTr="00F57E3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5F6FF3" w:rsidRPr="00C97B92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5F6FF3" w:rsidTr="00223246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i/>
                <w:sz w:val="24"/>
                <w:lang w:val="id-ID"/>
              </w:rPr>
              <w:t>Input</w:t>
            </w:r>
            <w:r>
              <w:rPr>
                <w:sz w:val="24"/>
                <w:lang w:val="id-ID"/>
              </w:rPr>
              <w:t xml:space="preserve">, edit, hapus data </w:t>
            </w:r>
            <w:r>
              <w:rPr>
                <w:sz w:val="24"/>
              </w:rPr>
              <w:t>ujian</w:t>
            </w:r>
          </w:p>
        </w:tc>
      </w:tr>
      <w:tr w:rsidR="005F6FF3" w:rsidTr="00D06017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pengelolaan data ujian. Dalam proses dapat dilakukan proses simpan, edit, dan hapus data.</w:t>
            </w:r>
          </w:p>
        </w:tc>
      </w:tr>
      <w:tr w:rsidR="005F6FF3" w:rsidTr="00D42ADC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5F6FF3" w:rsidRDefault="005F6FF3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Admin memilih form data ujian.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Admin menginputkan data ujian.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Simpan data.</w:t>
            </w:r>
          </w:p>
        </w:tc>
        <w:tc>
          <w:tcPr>
            <w:tcW w:w="2697" w:type="dxa"/>
          </w:tcPr>
          <w:p w:rsidR="0035516C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menyimpan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5F6FF3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memilih data ujian.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5F6FF3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merubah data ujian.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mengupdate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2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2.1 :</w:t>
            </w:r>
          </w:p>
          <w:p w:rsidR="005F6FF3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memilih data ujian.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2.2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2.3 :</w:t>
            </w:r>
          </w:p>
          <w:p w:rsidR="005F6FF3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</w:t>
            </w:r>
            <w:r w:rsidR="005F6FF3">
              <w:rPr>
                <w:sz w:val="24"/>
              </w:rPr>
              <w:t>menghapus data ujian.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2.4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menghapus data tersebut.</w:t>
            </w:r>
          </w:p>
        </w:tc>
      </w:tr>
      <w:tr w:rsidR="005F6FF3" w:rsidTr="00EA1C34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merubah data yang ada dalam form data ujian dibutuhkan administrator untuk mengelola data tersebut.</w:t>
            </w:r>
          </w:p>
        </w:tc>
      </w:tr>
      <w:tr w:rsidR="005F6FF3" w:rsidTr="00E56C5B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Peubahan data ujian dalam </w:t>
            </w:r>
            <w:r w:rsidRPr="00B27DA1">
              <w:rPr>
                <w:i/>
                <w:sz w:val="24"/>
              </w:rPr>
              <w:t>database.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4"/>
        </w:rPr>
        <w:t xml:space="preserve">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Hasil Ujian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.7. Tabel Skenario </w:t>
      </w:r>
      <w:r>
        <w:rPr>
          <w:i/>
          <w:sz w:val="24"/>
        </w:rPr>
        <w:t>Use Case</w:t>
      </w:r>
      <w:r>
        <w:rPr>
          <w:sz w:val="24"/>
        </w:rPr>
        <w:t xml:space="preserve"> Mengelola Hasil 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5F6FF3" w:rsidTr="00E84A54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Mengelola Data Hasil Ujian</w:t>
            </w:r>
          </w:p>
        </w:tc>
      </w:tr>
      <w:tr w:rsidR="005F6FF3" w:rsidTr="00D14ACE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5F6FF3" w:rsidRPr="00C97B92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</w:p>
        </w:tc>
      </w:tr>
      <w:tr w:rsidR="005F6FF3" w:rsidTr="00E31BE1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Tujuan</w:t>
            </w:r>
          </w:p>
        </w:tc>
        <w:tc>
          <w:tcPr>
            <w:tcW w:w="5394" w:type="dxa"/>
            <w:gridSpan w:val="2"/>
          </w:tcPr>
          <w:p w:rsidR="005F6FF3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proofErr w:type="spellStart"/>
            <w:r>
              <w:rPr>
                <w:i/>
                <w:sz w:val="24"/>
                <w:lang w:val="en-US"/>
              </w:rPr>
              <w:t>Cetak</w:t>
            </w:r>
            <w:proofErr w:type="spellEnd"/>
            <w:r>
              <w:rPr>
                <w:i/>
                <w:sz w:val="24"/>
                <w:lang w:val="en-US"/>
              </w:rPr>
              <w:t xml:space="preserve"> </w:t>
            </w:r>
            <w:r w:rsidR="005F6FF3">
              <w:rPr>
                <w:sz w:val="24"/>
                <w:lang w:val="id-ID"/>
              </w:rPr>
              <w:t xml:space="preserve"> </w:t>
            </w:r>
            <w:proofErr w:type="spellStart"/>
            <w:r w:rsidR="005F6FF3">
              <w:rPr>
                <w:sz w:val="24"/>
                <w:lang w:val="en-US"/>
              </w:rPr>
              <w:t>hasil</w:t>
            </w:r>
            <w:proofErr w:type="spellEnd"/>
            <w:r w:rsidR="005F6FF3">
              <w:rPr>
                <w:sz w:val="24"/>
                <w:lang w:val="en-US"/>
              </w:rPr>
              <w:t xml:space="preserve"> </w:t>
            </w:r>
            <w:r w:rsidR="005F6FF3">
              <w:rPr>
                <w:sz w:val="24"/>
              </w:rPr>
              <w:t>ujian</w:t>
            </w:r>
          </w:p>
        </w:tc>
      </w:tr>
      <w:tr w:rsidR="005F6FF3" w:rsidTr="009F5696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melihat hasil ujian.</w:t>
            </w:r>
          </w:p>
        </w:tc>
      </w:tr>
      <w:tr w:rsidR="005F6FF3" w:rsidTr="00A81677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5F6FF3" w:rsidRDefault="005F6FF3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>
              <w:rPr>
                <w:sz w:val="24"/>
              </w:rPr>
              <w:t xml:space="preserve">memilih form data </w:t>
            </w:r>
            <w:proofErr w:type="spellStart"/>
            <w:r>
              <w:rPr>
                <w:sz w:val="24"/>
                <w:lang w:val="en-US"/>
              </w:rPr>
              <w:t>hasil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ujian.</w:t>
            </w: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5F6FF3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  <w:lang w:val="id-ID"/>
              </w:rPr>
              <w:t xml:space="preserve"> </w:t>
            </w:r>
            <w:r>
              <w:rPr>
                <w:sz w:val="24"/>
              </w:rPr>
              <w:t xml:space="preserve">memilih </w:t>
            </w:r>
            <w:proofErr w:type="spellStart"/>
            <w:r>
              <w:rPr>
                <w:sz w:val="24"/>
                <w:lang w:val="en-US"/>
              </w:rPr>
              <w:t>hasil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ujian.</w:t>
            </w:r>
          </w:p>
        </w:tc>
        <w:tc>
          <w:tcPr>
            <w:tcW w:w="2697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5F6FF3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data hasil ujian.</w:t>
            </w:r>
          </w:p>
        </w:tc>
      </w:tr>
      <w:tr w:rsidR="007659EA">
        <w:tc>
          <w:tcPr>
            <w:tcW w:w="2696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Bidang Alternatif 1</w:t>
            </w:r>
          </w:p>
        </w:tc>
        <w:tc>
          <w:tcPr>
            <w:tcW w:w="2697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Langkah 1.1 :</w:t>
            </w:r>
          </w:p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memilih data ujian.</w:t>
            </w:r>
          </w:p>
        </w:tc>
        <w:tc>
          <w:tcPr>
            <w:tcW w:w="2697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Langklah 1.2 : </w:t>
            </w:r>
          </w:p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menampilkan data tersebut.</w:t>
            </w:r>
          </w:p>
        </w:tc>
      </w:tr>
      <w:tr w:rsidR="007659EA">
        <w:tc>
          <w:tcPr>
            <w:tcW w:w="2696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Langlah 1.3 :</w:t>
            </w:r>
          </w:p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Admin</w:t>
            </w:r>
            <w:r>
              <w:rPr>
                <w:sz w:val="24"/>
                <w:lang w:val="en-US"/>
              </w:rPr>
              <w:t>/ Guru</w:t>
            </w:r>
            <w:r>
              <w:rPr>
                <w:sz w:val="24"/>
              </w:rPr>
              <w:t xml:space="preserve"> mencetak data ujian.</w:t>
            </w:r>
          </w:p>
        </w:tc>
        <w:tc>
          <w:tcPr>
            <w:tcW w:w="2697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Langkah 1.4 : </w:t>
            </w:r>
          </w:p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Sistem mencetak data tersebut.</w:t>
            </w:r>
          </w:p>
        </w:tc>
      </w:tr>
      <w:tr w:rsidR="005F6FF3" w:rsidTr="00786E5E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melihat hasil ujian, data ujian harus sudah terisi.</w:t>
            </w:r>
          </w:p>
        </w:tc>
      </w:tr>
      <w:tr w:rsidR="005F6FF3" w:rsidTr="004132BA">
        <w:tc>
          <w:tcPr>
            <w:tcW w:w="2696" w:type="dxa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5F6FF3" w:rsidRDefault="005F6FF3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Menampilkan data hasil ujian</w:t>
            </w:r>
            <w:r w:rsidRPr="00B27DA1">
              <w:rPr>
                <w:i/>
                <w:sz w:val="24"/>
              </w:rPr>
              <w:t>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Download Materi</w:t>
      </w:r>
    </w:p>
    <w:p w:rsidR="00736567" w:rsidRDefault="00B34CD8" w:rsidP="003C16A1">
      <w:pPr>
        <w:spacing w:line="360" w:lineRule="auto"/>
        <w:ind w:left="1100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.8. Tabel Skenario </w:t>
      </w:r>
      <w:r>
        <w:rPr>
          <w:i/>
          <w:sz w:val="24"/>
        </w:rPr>
        <w:t>Use Case</w:t>
      </w:r>
      <w:r>
        <w:rPr>
          <w:sz w:val="24"/>
        </w:rPr>
        <w:t xml:space="preserve"> Download Materi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7659EA" w:rsidTr="00F960F7">
        <w:tc>
          <w:tcPr>
            <w:tcW w:w="2696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Download Materi</w:t>
            </w:r>
          </w:p>
        </w:tc>
      </w:tr>
      <w:tr w:rsidR="007659EA" w:rsidTr="00241376">
        <w:tc>
          <w:tcPr>
            <w:tcW w:w="2696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</w:p>
        </w:tc>
      </w:tr>
      <w:tr w:rsidR="007659EA" w:rsidTr="00546268">
        <w:tc>
          <w:tcPr>
            <w:tcW w:w="2696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7659EA" w:rsidRP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  <w:lang w:val="en-US"/>
              </w:rPr>
            </w:pPr>
            <w:r>
              <w:rPr>
                <w:i/>
                <w:sz w:val="24"/>
                <w:lang w:val="en-US"/>
              </w:rPr>
              <w:t xml:space="preserve">Download </w:t>
            </w:r>
            <w:proofErr w:type="spellStart"/>
            <w:r w:rsidRPr="007659EA">
              <w:rPr>
                <w:sz w:val="24"/>
                <w:lang w:val="en-US"/>
              </w:rPr>
              <w:t>materi</w:t>
            </w:r>
            <w:proofErr w:type="spellEnd"/>
          </w:p>
        </w:tc>
      </w:tr>
      <w:tr w:rsidR="007659EA" w:rsidTr="00A201B2">
        <w:tc>
          <w:tcPr>
            <w:tcW w:w="2696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</w:t>
            </w:r>
            <w:r w:rsidR="00C7306B">
              <w:rPr>
                <w:sz w:val="24"/>
              </w:rPr>
              <w:t>melakukan</w:t>
            </w:r>
            <w:r>
              <w:rPr>
                <w:sz w:val="24"/>
              </w:rPr>
              <w:t xml:space="preserve"> </w:t>
            </w:r>
            <w:r w:rsidR="00C7306B">
              <w:rPr>
                <w:sz w:val="24"/>
              </w:rPr>
              <w:t>download materi yang telah diinputkan admin/ guru.</w:t>
            </w:r>
          </w:p>
        </w:tc>
      </w:tr>
      <w:tr w:rsidR="007659EA" w:rsidTr="00333A55">
        <w:tc>
          <w:tcPr>
            <w:tcW w:w="2696" w:type="dxa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7659EA" w:rsidRDefault="007659EA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C7306B" w:rsidTr="002942AB">
        <w:tc>
          <w:tcPr>
            <w:tcW w:w="2696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Bidang Khas Event : </w:t>
            </w:r>
          </w:p>
        </w:tc>
        <w:tc>
          <w:tcPr>
            <w:tcW w:w="2697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C7306B" w:rsidTr="002942AB">
        <w:tc>
          <w:tcPr>
            <w:tcW w:w="2696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7306B" w:rsidRDefault="00C7306B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C7306B" w:rsidRDefault="00C7306B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Siswa memilih form data materi.</w:t>
            </w:r>
          </w:p>
        </w:tc>
        <w:tc>
          <w:tcPr>
            <w:tcW w:w="2697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C7306B" w:rsidTr="002942AB">
        <w:tc>
          <w:tcPr>
            <w:tcW w:w="2696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Siswa memilih data materi.</w:t>
            </w:r>
          </w:p>
        </w:tc>
        <w:tc>
          <w:tcPr>
            <w:tcW w:w="2697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C7306B" w:rsidTr="002942AB">
        <w:tc>
          <w:tcPr>
            <w:tcW w:w="2696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Download data.</w:t>
            </w:r>
          </w:p>
        </w:tc>
        <w:tc>
          <w:tcPr>
            <w:tcW w:w="2697" w:type="dxa"/>
          </w:tcPr>
          <w:p w:rsidR="0035516C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mendownload data tersebut.</w:t>
            </w:r>
          </w:p>
        </w:tc>
      </w:tr>
      <w:tr w:rsidR="00C7306B" w:rsidTr="00DC7243">
        <w:tc>
          <w:tcPr>
            <w:tcW w:w="2696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Kesimpula</w:t>
            </w:r>
          </w:p>
        </w:tc>
        <w:tc>
          <w:tcPr>
            <w:tcW w:w="5394" w:type="dxa"/>
            <w:gridSpan w:val="2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Untuk </w:t>
            </w:r>
            <w:r w:rsidR="0035516C">
              <w:rPr>
                <w:sz w:val="24"/>
              </w:rPr>
              <w:t>mendownload data materi</w:t>
            </w:r>
            <w:r w:rsidR="0035516C" w:rsidRPr="0035516C">
              <w:rPr>
                <w:sz w:val="24"/>
              </w:rPr>
              <w:t>,</w:t>
            </w:r>
            <w:r w:rsidRPr="0035516C">
              <w:rPr>
                <w:sz w:val="24"/>
              </w:rPr>
              <w:t xml:space="preserve"> </w:t>
            </w:r>
            <w:r w:rsidR="0035516C">
              <w:rPr>
                <w:sz w:val="24"/>
              </w:rPr>
              <w:t>admin/ guru sudah mengupload data</w:t>
            </w:r>
            <w:r>
              <w:rPr>
                <w:sz w:val="24"/>
              </w:rPr>
              <w:t>.</w:t>
            </w:r>
          </w:p>
        </w:tc>
      </w:tr>
      <w:tr w:rsidR="00C7306B" w:rsidTr="00BF230C">
        <w:tc>
          <w:tcPr>
            <w:tcW w:w="2696" w:type="dxa"/>
          </w:tcPr>
          <w:p w:rsidR="00C7306B" w:rsidRDefault="00C7306B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C7306B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 w:rsidR="00C7306B" w:rsidRPr="00B27DA1">
              <w:rPr>
                <w:i/>
                <w:sz w:val="24"/>
              </w:rPr>
              <w:t>.</w:t>
            </w:r>
          </w:p>
        </w:tc>
      </w:tr>
    </w:tbl>
    <w:p w:rsidR="00736567" w:rsidRDefault="00736567" w:rsidP="003C16A1">
      <w:pPr>
        <w:spacing w:line="360" w:lineRule="auto"/>
        <w:jc w:val="both"/>
        <w:rPr>
          <w:sz w:val="24"/>
        </w:rPr>
      </w:pPr>
    </w:p>
    <w:p w:rsidR="00736567" w:rsidRDefault="00B34CD8" w:rsidP="003C16A1">
      <w:pPr>
        <w:numPr>
          <w:ilvl w:val="0"/>
          <w:numId w:val="6"/>
        </w:numPr>
        <w:tabs>
          <w:tab w:val="clear" w:pos="425"/>
          <w:tab w:val="left" w:pos="880"/>
        </w:tabs>
        <w:spacing w:line="360" w:lineRule="auto"/>
        <w:ind w:left="1540" w:rightChars="-20" w:right="-44"/>
        <w:rPr>
          <w:sz w:val="24"/>
        </w:rPr>
      </w:pPr>
      <w:r>
        <w:rPr>
          <w:sz w:val="23"/>
        </w:rPr>
        <w:t xml:space="preserve">Skenario </w:t>
      </w:r>
      <w:r>
        <w:rPr>
          <w:i/>
          <w:sz w:val="23"/>
        </w:rPr>
        <w:t>Use Case</w:t>
      </w:r>
      <w:r>
        <w:rPr>
          <w:sz w:val="23"/>
        </w:rPr>
        <w:t xml:space="preserve"> Ujian</w:t>
      </w:r>
    </w:p>
    <w:p w:rsidR="00736567" w:rsidRDefault="00B34CD8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527592">
        <w:rPr>
          <w:sz w:val="24"/>
        </w:rPr>
        <w:t>3</w:t>
      </w:r>
      <w:r>
        <w:rPr>
          <w:sz w:val="24"/>
        </w:rPr>
        <w:t xml:space="preserve">.9. Tabel Skenario </w:t>
      </w:r>
      <w:r>
        <w:rPr>
          <w:i/>
          <w:sz w:val="24"/>
        </w:rPr>
        <w:t>Use Case</w:t>
      </w:r>
      <w:r>
        <w:rPr>
          <w:sz w:val="24"/>
        </w:rPr>
        <w:t>Ujian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96"/>
        <w:gridCol w:w="2697"/>
        <w:gridCol w:w="2697"/>
      </w:tblGrid>
      <w:tr w:rsidR="0035516C" w:rsidTr="003A65C5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Nama </w:t>
            </w:r>
            <w:r w:rsidRPr="002A2CC9">
              <w:rPr>
                <w:i/>
                <w:sz w:val="24"/>
              </w:rPr>
              <w:t>Use Case</w:t>
            </w:r>
          </w:p>
        </w:tc>
        <w:tc>
          <w:tcPr>
            <w:tcW w:w="5394" w:type="dxa"/>
            <w:gridSpan w:val="2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Ujian</w:t>
            </w:r>
          </w:p>
        </w:tc>
      </w:tr>
      <w:tr w:rsidR="0035516C" w:rsidTr="006F5CCB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Aktor </w:t>
            </w:r>
          </w:p>
        </w:tc>
        <w:tc>
          <w:tcPr>
            <w:tcW w:w="5394" w:type="dxa"/>
            <w:gridSpan w:val="2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</w:p>
        </w:tc>
      </w:tr>
      <w:tr w:rsidR="0035516C" w:rsidTr="00244244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Tujuan</w:t>
            </w:r>
          </w:p>
        </w:tc>
        <w:tc>
          <w:tcPr>
            <w:tcW w:w="5394" w:type="dxa"/>
            <w:gridSpan w:val="2"/>
          </w:tcPr>
          <w:p w:rsidR="0035516C" w:rsidRP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Mengikuti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Ujian</w:t>
            </w:r>
            <w:proofErr w:type="spellEnd"/>
          </w:p>
        </w:tc>
      </w:tr>
      <w:tr w:rsidR="0035516C" w:rsidTr="00A022AB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Deskripsi</w:t>
            </w:r>
          </w:p>
        </w:tc>
        <w:tc>
          <w:tcPr>
            <w:tcW w:w="5394" w:type="dxa"/>
            <w:gridSpan w:val="2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 w:rsidRPr="00B27DA1">
              <w:rPr>
                <w:i/>
                <w:sz w:val="24"/>
              </w:rPr>
              <w:t>Use Case</w:t>
            </w:r>
            <w:r>
              <w:rPr>
                <w:sz w:val="24"/>
              </w:rPr>
              <w:t xml:space="preserve"> ini merupakan proses untuk melakukan ujian yang telah diinputkan admin/ guru.</w:t>
            </w:r>
          </w:p>
        </w:tc>
      </w:tr>
      <w:tr w:rsidR="0035516C" w:rsidTr="00873180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Prakondisi</w:t>
            </w:r>
          </w:p>
        </w:tc>
        <w:tc>
          <w:tcPr>
            <w:tcW w:w="5394" w:type="dxa"/>
            <w:gridSpan w:val="2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proofErr w:type="spellStart"/>
            <w:r>
              <w:rPr>
                <w:sz w:val="24"/>
                <w:lang w:val="en-US"/>
              </w:rPr>
              <w:t>Siswa</w:t>
            </w:r>
            <w:proofErr w:type="spellEnd"/>
            <w:r>
              <w:rPr>
                <w:sz w:val="24"/>
                <w:lang w:val="id-ID"/>
              </w:rPr>
              <w:t xml:space="preserve"> telah login</w:t>
            </w:r>
          </w:p>
        </w:tc>
      </w:tr>
      <w:tr w:rsidR="0035516C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Bidang Khas Event : </w:t>
            </w:r>
          </w:p>
        </w:tc>
        <w:tc>
          <w:tcPr>
            <w:tcW w:w="2697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Kegiatan Aktor</w:t>
            </w:r>
          </w:p>
        </w:tc>
        <w:tc>
          <w:tcPr>
            <w:tcW w:w="2697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  <w:lang w:val="id-ID"/>
              </w:rPr>
              <w:t>Respon Sistem</w:t>
            </w:r>
          </w:p>
        </w:tc>
      </w:tr>
      <w:tr w:rsidR="0035516C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35516C" w:rsidRDefault="0035516C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 xml:space="preserve">Langkah 1 : </w:t>
            </w:r>
          </w:p>
          <w:p w:rsidR="0035516C" w:rsidRDefault="0035516C" w:rsidP="003C16A1">
            <w:pPr>
              <w:spacing w:line="360" w:lineRule="auto"/>
              <w:rPr>
                <w:sz w:val="24"/>
              </w:rPr>
            </w:pPr>
            <w:r>
              <w:rPr>
                <w:sz w:val="24"/>
              </w:rPr>
              <w:t>Siswa memilih form data ujian.</w:t>
            </w:r>
          </w:p>
        </w:tc>
        <w:tc>
          <w:tcPr>
            <w:tcW w:w="2697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2 : </w:t>
            </w:r>
          </w:p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Sistem merespon dengan menampilkan menu data.</w:t>
            </w:r>
          </w:p>
        </w:tc>
      </w:tr>
      <w:tr w:rsidR="0035516C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3 : </w:t>
            </w:r>
          </w:p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Siswa memilih data ujian.</w:t>
            </w:r>
          </w:p>
        </w:tc>
        <w:tc>
          <w:tcPr>
            <w:tcW w:w="2697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</w:p>
        </w:tc>
      </w:tr>
      <w:tr w:rsidR="0035516C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</w:p>
        </w:tc>
        <w:tc>
          <w:tcPr>
            <w:tcW w:w="2697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4 : </w:t>
            </w:r>
          </w:p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Melakukan ujian.</w:t>
            </w:r>
          </w:p>
        </w:tc>
        <w:tc>
          <w:tcPr>
            <w:tcW w:w="2697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 xml:space="preserve">Langkah 5 : </w:t>
            </w:r>
          </w:p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rPr>
                <w:sz w:val="24"/>
              </w:rPr>
            </w:pPr>
            <w:r>
              <w:rPr>
                <w:sz w:val="24"/>
              </w:rPr>
              <w:t>Selesai.</w:t>
            </w:r>
          </w:p>
        </w:tc>
      </w:tr>
      <w:tr w:rsidR="0035516C" w:rsidTr="00F31788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lastRenderedPageBreak/>
              <w:t>Kesimpula</w:t>
            </w:r>
          </w:p>
        </w:tc>
        <w:tc>
          <w:tcPr>
            <w:tcW w:w="5394" w:type="dxa"/>
            <w:gridSpan w:val="2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Untuk mendownload data materi</w:t>
            </w:r>
            <w:r w:rsidRPr="0035516C">
              <w:rPr>
                <w:sz w:val="24"/>
              </w:rPr>
              <w:t xml:space="preserve">, </w:t>
            </w:r>
            <w:r>
              <w:rPr>
                <w:sz w:val="24"/>
              </w:rPr>
              <w:t>admin/ guru sudah mengupload data.</w:t>
            </w:r>
          </w:p>
        </w:tc>
      </w:tr>
      <w:tr w:rsidR="0035516C" w:rsidTr="00A46CA1">
        <w:tc>
          <w:tcPr>
            <w:tcW w:w="2696" w:type="dxa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Post Kondisi</w:t>
            </w:r>
          </w:p>
        </w:tc>
        <w:tc>
          <w:tcPr>
            <w:tcW w:w="5394" w:type="dxa"/>
            <w:gridSpan w:val="2"/>
          </w:tcPr>
          <w:p w:rsidR="0035516C" w:rsidRDefault="0035516C" w:rsidP="003C16A1">
            <w:pPr>
              <w:tabs>
                <w:tab w:val="left" w:pos="880"/>
              </w:tabs>
              <w:spacing w:line="360" w:lineRule="auto"/>
              <w:ind w:rightChars="-20" w:right="-44"/>
              <w:jc w:val="center"/>
              <w:rPr>
                <w:sz w:val="24"/>
              </w:rPr>
            </w:pPr>
            <w:r>
              <w:rPr>
                <w:sz w:val="24"/>
              </w:rPr>
              <w:t>Materi berhasil didownload</w:t>
            </w:r>
            <w:r w:rsidRPr="00B27DA1">
              <w:rPr>
                <w:i/>
                <w:sz w:val="24"/>
              </w:rPr>
              <w:t>.</w:t>
            </w:r>
          </w:p>
        </w:tc>
      </w:tr>
    </w:tbl>
    <w:p w:rsidR="00736567" w:rsidRDefault="00736567" w:rsidP="003C16A1">
      <w:pPr>
        <w:tabs>
          <w:tab w:val="left" w:pos="880"/>
        </w:tabs>
        <w:spacing w:line="360" w:lineRule="auto"/>
        <w:ind w:left="1115" w:rightChars="-20" w:right="-44"/>
        <w:jc w:val="center"/>
        <w:rPr>
          <w:sz w:val="24"/>
        </w:rPr>
      </w:pP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Activity</w:t>
      </w:r>
      <w:r>
        <w:rPr>
          <w:b/>
          <w:bCs/>
          <w:spacing w:val="-1"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Diagram</w:t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proofErr w:type="gramStart"/>
      <w:r>
        <w:rPr>
          <w:i/>
          <w:sz w:val="24"/>
          <w:lang w:val="en-US"/>
        </w:rPr>
        <w:t>A</w:t>
      </w:r>
      <w:r>
        <w:rPr>
          <w:i/>
          <w:sz w:val="24"/>
        </w:rPr>
        <w:t xml:space="preserve">ctivity Diagram </w:t>
      </w:r>
      <w:r>
        <w:rPr>
          <w:sz w:val="24"/>
        </w:rPr>
        <w:t>menggambarkan aliran akitivitas dalam sistem yang</w:t>
      </w:r>
      <w:r>
        <w:rPr>
          <w:i/>
          <w:sz w:val="24"/>
        </w:rPr>
        <w:t xml:space="preserve"> </w:t>
      </w:r>
      <w:r>
        <w:rPr>
          <w:sz w:val="24"/>
        </w:rPr>
        <w:t xml:space="preserve">sedang dirancang, bagaimana masing-masing aliran berawal, </w:t>
      </w:r>
      <w:r>
        <w:rPr>
          <w:i/>
          <w:sz w:val="24"/>
        </w:rPr>
        <w:t>decision</w:t>
      </w:r>
      <w:r>
        <w:rPr>
          <w:sz w:val="24"/>
        </w:rPr>
        <w:t xml:space="preserve"> yang mungkin terjadi, dan bagaimana mereka berakhir.</w:t>
      </w:r>
      <w:proofErr w:type="gramEnd"/>
      <w:r>
        <w:rPr>
          <w:sz w:val="24"/>
        </w:rPr>
        <w:t xml:space="preserve"> Berikut gambar </w:t>
      </w:r>
      <w:r>
        <w:rPr>
          <w:i/>
          <w:sz w:val="24"/>
        </w:rPr>
        <w:t>activity</w:t>
      </w:r>
      <w:r>
        <w:rPr>
          <w:sz w:val="24"/>
        </w:rPr>
        <w:t xml:space="preserve"> </w:t>
      </w:r>
      <w:r>
        <w:rPr>
          <w:i/>
          <w:sz w:val="24"/>
        </w:rPr>
        <w:t>diagram</w:t>
      </w:r>
      <w:r>
        <w:rPr>
          <w:i/>
          <w:sz w:val="24"/>
          <w:lang w:val="en-US"/>
        </w:rPr>
        <w:t>: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</w:t>
      </w:r>
    </w:p>
    <w:p w:rsidR="00736567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siswa yaitu admin menginputkan data-data siswa</w:t>
      </w:r>
      <w:r>
        <w:rPr>
          <w:sz w:val="24"/>
          <w:lang w:val="en-US"/>
        </w:rPr>
        <w:t>.</w:t>
      </w:r>
    </w:p>
    <w:p w:rsidR="00527592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173F05A3" wp14:editId="67C80D30">
            <wp:extent cx="2992120" cy="3616960"/>
            <wp:effectExtent l="0" t="0" r="0" b="2540"/>
            <wp:docPr id="760" name="Picture 1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16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Siswa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</w:t>
      </w:r>
    </w:p>
    <w:p w:rsidR="00527592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guru yaitu admin menginputkan data-data guru</w:t>
      </w:r>
      <w:r>
        <w:rPr>
          <w:sz w:val="24"/>
          <w:lang w:val="en-US"/>
        </w:rPr>
        <w:t>.</w:t>
      </w:r>
    </w:p>
    <w:p w:rsidR="00736567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00AED584" wp14:editId="4E41CBB8">
            <wp:extent cx="3042920" cy="3548380"/>
            <wp:effectExtent l="0" t="0" r="5080" b="0"/>
            <wp:docPr id="761" name="Picture 1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" name="Picture 17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2920" cy="3548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.3.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Guru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</w:t>
      </w:r>
    </w:p>
    <w:p w:rsidR="00736567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mapel yaitu admin menginputkan</w:t>
      </w:r>
      <w:r>
        <w:rPr>
          <w:i/>
          <w:sz w:val="24"/>
        </w:rPr>
        <w:t xml:space="preserve"> </w:t>
      </w:r>
      <w:r>
        <w:rPr>
          <w:sz w:val="24"/>
        </w:rPr>
        <w:t>data-data mata pelajaran</w:t>
      </w:r>
      <w:r>
        <w:rPr>
          <w:sz w:val="24"/>
          <w:lang w:val="en-US"/>
        </w:rPr>
        <w:t>.</w:t>
      </w:r>
    </w:p>
    <w:p w:rsidR="00527592" w:rsidRPr="00527592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D313679" wp14:editId="7403A316">
            <wp:extent cx="2674620" cy="3147060"/>
            <wp:effectExtent l="0" t="0" r="0" b="0"/>
            <wp:docPr id="762" name="Picture 1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17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7462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.4.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Mapel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lastRenderedPageBreak/>
        <w:t xml:space="preserve">Activity Diagram </w:t>
      </w:r>
      <w:r>
        <w:rPr>
          <w:sz w:val="24"/>
        </w:rPr>
        <w:t>Mengelola Data Materi</w:t>
      </w:r>
    </w:p>
    <w:p w:rsidR="00527592" w:rsidRDefault="00B34CD8" w:rsidP="003C16A1">
      <w:pPr>
        <w:spacing w:line="360" w:lineRule="auto"/>
        <w:ind w:leftChars="199" w:left="438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materi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materi</w:t>
      </w:r>
      <w:r>
        <w:rPr>
          <w:sz w:val="24"/>
          <w:lang w:val="en-US"/>
        </w:rPr>
        <w:t>.</w:t>
      </w:r>
    </w:p>
    <w:p w:rsidR="00736567" w:rsidRDefault="00527592" w:rsidP="003C16A1">
      <w:pPr>
        <w:spacing w:line="360" w:lineRule="auto"/>
        <w:ind w:leftChars="199" w:left="438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4A9468BF" wp14:editId="3A8334A3">
            <wp:extent cx="2755900" cy="3167380"/>
            <wp:effectExtent l="0" t="0" r="6350" b="0"/>
            <wp:docPr id="763" name="Picture 1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" name="Picture 17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.5.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Materi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Soal</w:t>
      </w:r>
    </w:p>
    <w:p w:rsidR="00736567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data soal yaitu admin atau guru</w:t>
      </w:r>
      <w:r>
        <w:rPr>
          <w:i/>
          <w:sz w:val="24"/>
        </w:rPr>
        <w:t xml:space="preserve"> </w:t>
      </w:r>
      <w:r>
        <w:rPr>
          <w:sz w:val="24"/>
        </w:rPr>
        <w:t>menginputkan data soal</w:t>
      </w:r>
      <w:r>
        <w:rPr>
          <w:sz w:val="24"/>
          <w:lang w:val="en-US"/>
        </w:rPr>
        <w:t>.</w:t>
      </w:r>
    </w:p>
    <w:p w:rsidR="00527592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6873578" wp14:editId="1C1B17C9">
            <wp:extent cx="2702560" cy="4041140"/>
            <wp:effectExtent l="0" t="0" r="2540" b="0"/>
            <wp:docPr id="756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Picture 17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2560" cy="404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.6.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Data Soal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Ujian</w:t>
      </w:r>
    </w:p>
    <w:p w:rsidR="00527592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ujian yaitu guru menginputkan daftar ujian</w:t>
      </w:r>
      <w:r>
        <w:rPr>
          <w:sz w:val="24"/>
          <w:lang w:val="en-US"/>
        </w:rPr>
        <w:t>.</w:t>
      </w:r>
    </w:p>
    <w:p w:rsidR="00736567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566C2FAB" wp14:editId="0F6D8F10">
            <wp:extent cx="2961640" cy="3390900"/>
            <wp:effectExtent l="0" t="0" r="0" b="0"/>
            <wp:docPr id="757" name="Picture 1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" name="Picture 17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6164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.7.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Ujian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Hasil Ujian</w:t>
      </w:r>
    </w:p>
    <w:p w:rsidR="00736567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mengelola hasil ujian merupakan gambaran admin</w:t>
      </w:r>
      <w:r>
        <w:rPr>
          <w:i/>
          <w:sz w:val="24"/>
        </w:rPr>
        <w:t xml:space="preserve"> </w:t>
      </w:r>
      <w:r>
        <w:rPr>
          <w:sz w:val="24"/>
        </w:rPr>
        <w:t>atau guru melihat hasil ujian dari siswa dan mencetak laporan hasil ujian</w:t>
      </w:r>
      <w:r>
        <w:rPr>
          <w:sz w:val="24"/>
          <w:lang w:val="en-US"/>
        </w:rPr>
        <w:t>.</w:t>
      </w:r>
    </w:p>
    <w:p w:rsidR="00527592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916076A" wp14:editId="5D276CF6">
            <wp:extent cx="1747520" cy="2717800"/>
            <wp:effectExtent l="0" t="0" r="5080" b="6350"/>
            <wp:docPr id="758" name="Picture 1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17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7520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.8. </w:t>
      </w:r>
      <w:r>
        <w:rPr>
          <w:i/>
          <w:sz w:val="24"/>
        </w:rPr>
        <w:t>Activity Diagram</w:t>
      </w:r>
      <w:r>
        <w:rPr>
          <w:sz w:val="24"/>
        </w:rPr>
        <w:t xml:space="preserve"> Mengelola Hasil Ujian</w:t>
      </w:r>
      <w:r>
        <w:rPr>
          <w:sz w:val="24"/>
          <w:lang w:val="en-US"/>
        </w:rPr>
        <w:t>.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Download Materi</w:t>
      </w:r>
    </w:p>
    <w:p w:rsidR="00736567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d</w:t>
      </w:r>
      <w:r w:rsidRPr="00527592">
        <w:rPr>
          <w:b/>
          <w:sz w:val="24"/>
        </w:rPr>
        <w:t>o</w:t>
      </w:r>
      <w:r>
        <w:rPr>
          <w:sz w:val="24"/>
        </w:rPr>
        <w:t>wnload materi merupakan gambaran siswa</w:t>
      </w:r>
      <w:r>
        <w:rPr>
          <w:i/>
          <w:sz w:val="24"/>
        </w:rPr>
        <w:t xml:space="preserve"> </w:t>
      </w:r>
      <w:r>
        <w:rPr>
          <w:sz w:val="24"/>
        </w:rPr>
        <w:lastRenderedPageBreak/>
        <w:t>mendwonload materi file yang diberikan oleh guru</w:t>
      </w:r>
      <w:r>
        <w:rPr>
          <w:sz w:val="24"/>
          <w:lang w:val="en-US"/>
        </w:rPr>
        <w:t>.</w:t>
      </w:r>
    </w:p>
    <w:p w:rsidR="00527592" w:rsidRPr="00527592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C8BF228" wp14:editId="2FD5CBBD">
            <wp:extent cx="1432560" cy="2743200"/>
            <wp:effectExtent l="0" t="0" r="0" b="0"/>
            <wp:docPr id="759" name="Picture 1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" name="Picture 17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.9. </w:t>
      </w:r>
      <w:r>
        <w:rPr>
          <w:i/>
          <w:sz w:val="24"/>
        </w:rPr>
        <w:t>Activity Diagram</w:t>
      </w:r>
      <w:r>
        <w:rPr>
          <w:sz w:val="24"/>
        </w:rPr>
        <w:t xml:space="preserve"> Download Materi</w:t>
      </w:r>
    </w:p>
    <w:p w:rsidR="00736567" w:rsidRDefault="00B34CD8" w:rsidP="003C16A1">
      <w:pPr>
        <w:numPr>
          <w:ilvl w:val="0"/>
          <w:numId w:val="7"/>
        </w:numPr>
        <w:spacing w:line="360" w:lineRule="auto"/>
        <w:ind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Ujian</w:t>
      </w:r>
    </w:p>
    <w:p w:rsidR="00527592" w:rsidRDefault="00B34CD8" w:rsidP="003C16A1">
      <w:pPr>
        <w:spacing w:line="360" w:lineRule="auto"/>
        <w:ind w:leftChars="200" w:left="440" w:rightChars="-20" w:right="-44" w:firstLineChars="275" w:firstLine="660"/>
        <w:rPr>
          <w:sz w:val="24"/>
          <w:lang w:val="en-US"/>
        </w:rPr>
      </w:pPr>
      <w:r>
        <w:rPr>
          <w:i/>
          <w:sz w:val="24"/>
        </w:rPr>
        <w:t xml:space="preserve">Activity diagram </w:t>
      </w:r>
      <w:r>
        <w:rPr>
          <w:sz w:val="24"/>
        </w:rPr>
        <w:t>ujian merupakan gambaran siswa mengikuti ujian</w:t>
      </w:r>
      <w:r>
        <w:rPr>
          <w:i/>
          <w:sz w:val="24"/>
        </w:rPr>
        <w:t xml:space="preserve"> </w:t>
      </w:r>
      <w:r>
        <w:rPr>
          <w:sz w:val="24"/>
        </w:rPr>
        <w:t>yang telah diberikan oleh guru</w:t>
      </w:r>
      <w:r>
        <w:rPr>
          <w:sz w:val="24"/>
          <w:lang w:val="en-US"/>
        </w:rPr>
        <w:t>.</w:t>
      </w:r>
    </w:p>
    <w:p w:rsidR="00736567" w:rsidRDefault="00527592" w:rsidP="003C16A1">
      <w:pPr>
        <w:spacing w:line="360" w:lineRule="auto"/>
        <w:ind w:leftChars="200" w:left="440" w:rightChars="-20" w:right="-44" w:firstLineChars="275" w:firstLine="605"/>
        <w:jc w:val="center"/>
        <w:rPr>
          <w:sz w:val="24"/>
        </w:rPr>
      </w:pPr>
      <w:r>
        <w:rPr>
          <w:noProof/>
          <w:lang w:val="en-US"/>
        </w:rPr>
        <w:drawing>
          <wp:inline distT="0" distB="0" distL="0" distR="0" wp14:anchorId="37F5D805" wp14:editId="6D6D00CB">
            <wp:extent cx="1338580" cy="2791460"/>
            <wp:effectExtent l="0" t="0" r="0" b="8890"/>
            <wp:docPr id="764" name="Picture 1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1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858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.10. </w:t>
      </w:r>
      <w:r>
        <w:rPr>
          <w:i/>
          <w:sz w:val="24"/>
        </w:rPr>
        <w:t>Activity Diagram</w:t>
      </w:r>
      <w:r>
        <w:rPr>
          <w:sz w:val="24"/>
        </w:rPr>
        <w:t xml:space="preserve"> Ujian</w:t>
      </w:r>
    </w:p>
    <w:p w:rsidR="00736567" w:rsidRDefault="00736567" w:rsidP="003C16A1">
      <w:pPr>
        <w:spacing w:line="360" w:lineRule="auto"/>
        <w:ind w:rightChars="-20" w:right="-44"/>
        <w:rPr>
          <w:sz w:val="24"/>
          <w:lang w:val="en-US"/>
        </w:rPr>
      </w:pP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Sequence Diagram</w:t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memperlihatkan atau menampilkan interaksi-</w:t>
      </w:r>
      <w:r>
        <w:rPr>
          <w:sz w:val="24"/>
        </w:rPr>
        <w:lastRenderedPageBreak/>
        <w:t xml:space="preserve">interaksi antar objek di dalam suatu sistem yang disusun pada sebuah urutan atau rangkaian waktu. Interaksi antar objek tersebut termasuk pengguna, </w:t>
      </w:r>
      <w:r>
        <w:rPr>
          <w:i/>
          <w:sz w:val="24"/>
        </w:rPr>
        <w:t>display</w:t>
      </w:r>
      <w:r>
        <w:rPr>
          <w:sz w:val="24"/>
        </w:rPr>
        <w:t>, dan sebagainya berupa pesan. Diagram ini secara khusus</w:t>
      </w:r>
      <w:r>
        <w:rPr>
          <w:i/>
          <w:sz w:val="24"/>
        </w:rPr>
        <w:t xml:space="preserve"> </w:t>
      </w:r>
      <w:r>
        <w:rPr>
          <w:sz w:val="24"/>
        </w:rPr>
        <w:t xml:space="preserve">berasosiasi dengan </w:t>
      </w:r>
      <w:r>
        <w:rPr>
          <w:i/>
          <w:sz w:val="24"/>
        </w:rPr>
        <w:t>use case</w:t>
      </w:r>
      <w:r>
        <w:rPr>
          <w:sz w:val="24"/>
        </w:rPr>
        <w:t xml:space="preserve"> diagram. </w:t>
      </w:r>
      <w:r>
        <w:rPr>
          <w:i/>
          <w:sz w:val="24"/>
        </w:rPr>
        <w:t>Sequence</w:t>
      </w:r>
      <w:r>
        <w:rPr>
          <w:sz w:val="24"/>
        </w:rPr>
        <w:t xml:space="preserve"> diagram juga memperlihatkan tahap demi tahap apa yang seharusnya terjadi untuk menghasilkan sesuatu didalam </w:t>
      </w:r>
      <w:r>
        <w:rPr>
          <w:i/>
          <w:sz w:val="24"/>
        </w:rPr>
        <w:t>use case</w:t>
      </w:r>
      <w:r>
        <w:rPr>
          <w:i/>
          <w:sz w:val="24"/>
          <w:lang w:val="en-US"/>
        </w:rPr>
        <w:t>.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siswa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siswa</w:t>
      </w:r>
      <w:r>
        <w:rPr>
          <w:sz w:val="24"/>
          <w:lang w:val="en-US"/>
        </w:rPr>
        <w:t>.</w:t>
      </w:r>
    </w:p>
    <w:p w:rsidR="00736567" w:rsidRDefault="00B34CD8" w:rsidP="003C16A1">
      <w:pPr>
        <w:tabs>
          <w:tab w:val="left" w:pos="1320"/>
        </w:tabs>
        <w:spacing w:line="360" w:lineRule="auto"/>
        <w:ind w:rightChars="-20" w:right="-44"/>
        <w:jc w:val="center"/>
      </w:pPr>
      <w:r>
        <w:rPr>
          <w:noProof/>
          <w:lang w:val="en-US"/>
        </w:rPr>
        <w:drawing>
          <wp:inline distT="0" distB="0" distL="114300" distR="114300" wp14:anchorId="09C468CE" wp14:editId="4EF56075">
            <wp:extent cx="3124200" cy="3686175"/>
            <wp:effectExtent l="0" t="0" r="0" b="9525"/>
            <wp:docPr id="32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tabs>
          <w:tab w:val="left" w:pos="1320"/>
        </w:tabs>
        <w:spacing w:line="360" w:lineRule="auto"/>
        <w:ind w:rightChars="-20" w:right="-44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.11.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Siswa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guru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mengedit, atau menghapus data guru</w:t>
      </w:r>
      <w:r>
        <w:rPr>
          <w:sz w:val="24"/>
          <w:lang w:val="en-US"/>
        </w:rPr>
        <w:t>.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36823621" wp14:editId="3C6370B9">
            <wp:extent cx="3028950" cy="4229100"/>
            <wp:effectExtent l="0" t="0" r="0" b="0"/>
            <wp:docPr id="33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tabs>
          <w:tab w:val="left" w:pos="1320"/>
        </w:tabs>
        <w:spacing w:line="360" w:lineRule="auto"/>
        <w:ind w:left="895"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.12.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Guru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</w:t>
      </w:r>
    </w:p>
    <w:p w:rsidR="00736567" w:rsidRDefault="00B34CD8" w:rsidP="003C16A1">
      <w:pPr>
        <w:spacing w:line="360" w:lineRule="auto"/>
        <w:ind w:left="1320" w:right="268"/>
        <w:jc w:val="both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mapel berfungsi untuk mengetahui</w:t>
      </w:r>
      <w:r>
        <w:rPr>
          <w:i/>
          <w:sz w:val="24"/>
        </w:rPr>
        <w:t xml:space="preserve"> </w:t>
      </w:r>
      <w:r>
        <w:rPr>
          <w:sz w:val="24"/>
        </w:rPr>
        <w:t>alur dalam admin menginputkan, mengedit atau menghapus data mata</w:t>
      </w:r>
      <w:r>
        <w:rPr>
          <w:sz w:val="24"/>
          <w:lang w:val="en-US"/>
        </w:rPr>
        <w:t xml:space="preserve"> p</w:t>
      </w:r>
      <w:r>
        <w:rPr>
          <w:sz w:val="24"/>
        </w:rPr>
        <w:t>elajaran</w:t>
      </w:r>
      <w:r>
        <w:rPr>
          <w:sz w:val="24"/>
          <w:lang w:val="en-US"/>
        </w:rPr>
        <w:t>.</w:t>
      </w:r>
    </w:p>
    <w:p w:rsidR="00736567" w:rsidRDefault="00B34CD8" w:rsidP="003C16A1">
      <w:pPr>
        <w:spacing w:line="360" w:lineRule="auto"/>
        <w:ind w:left="1320" w:right="268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4DE82FCA" wp14:editId="5F7E3644">
            <wp:extent cx="3095625" cy="4410075"/>
            <wp:effectExtent l="0" t="0" r="9525" b="9525"/>
            <wp:docPr id="3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left="1320" w:right="268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.13.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Mapel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</w:t>
      </w:r>
    </w:p>
    <w:p w:rsidR="00736567" w:rsidRDefault="00B34CD8" w:rsidP="003C16A1">
      <w:pPr>
        <w:spacing w:line="360" w:lineRule="auto"/>
        <w:ind w:left="1320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materi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menginputkan, mengedit atau menghapus data siswa</w:t>
      </w:r>
      <w:r>
        <w:rPr>
          <w:sz w:val="24"/>
          <w:lang w:val="en-US"/>
        </w:rPr>
        <w:t>.</w:t>
      </w:r>
    </w:p>
    <w:p w:rsidR="00736567" w:rsidRDefault="00B34CD8" w:rsidP="003C16A1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07F4BF66" wp14:editId="535F66B9">
            <wp:extent cx="3000375" cy="4438650"/>
            <wp:effectExtent l="0" t="0" r="9525" b="0"/>
            <wp:docPr id="3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443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.14.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Materi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Soal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data soal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atau guru dalam menginputkan, mengedit atau menghapus data materi</w:t>
      </w:r>
      <w:r>
        <w:rPr>
          <w:sz w:val="24"/>
          <w:lang w:val="en-US"/>
        </w:rPr>
        <w:t>.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0DF4A9AB" wp14:editId="7E1DAC28">
            <wp:extent cx="3219450" cy="5029200"/>
            <wp:effectExtent l="0" t="0" r="0" b="0"/>
            <wp:docPr id="36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2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.15.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Data Soal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</w:t>
      </w:r>
    </w:p>
    <w:p w:rsidR="00736567" w:rsidRDefault="00B34CD8" w:rsidP="003C16A1">
      <w:pPr>
        <w:spacing w:line="360" w:lineRule="auto"/>
        <w:ind w:left="1320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ujian berfungsi untuk mengetahui alur</w:t>
      </w:r>
      <w:r>
        <w:rPr>
          <w:sz w:val="24"/>
          <w:lang w:val="en-US"/>
        </w:rPr>
        <w:t xml:space="preserve"> </w:t>
      </w:r>
      <w:r>
        <w:rPr>
          <w:sz w:val="24"/>
        </w:rPr>
        <w:t>dalam guru menginputkan, mengedit atau menghapus daftar ujian</w:t>
      </w:r>
      <w:r>
        <w:rPr>
          <w:sz w:val="24"/>
          <w:lang w:val="en-US"/>
        </w:rPr>
        <w:t>.</w:t>
      </w:r>
    </w:p>
    <w:p w:rsidR="00736567" w:rsidRDefault="00B34CD8" w:rsidP="003C16A1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53626CB9" wp14:editId="01F1C828">
            <wp:extent cx="2867025" cy="4105275"/>
            <wp:effectExtent l="0" t="0" r="9525" b="9525"/>
            <wp:docPr id="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.16.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Ujian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</w:t>
      </w:r>
    </w:p>
    <w:p w:rsidR="00736567" w:rsidRDefault="00B34CD8" w:rsidP="003C16A1">
      <w:pPr>
        <w:spacing w:line="360" w:lineRule="auto"/>
        <w:ind w:left="1320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mengelola hasil ujian berfungsi untuk mengetahui</w:t>
      </w:r>
      <w:r>
        <w:rPr>
          <w:sz w:val="24"/>
          <w:lang w:val="en-US"/>
        </w:rPr>
        <w:t xml:space="preserve"> </w:t>
      </w:r>
      <w:r>
        <w:rPr>
          <w:sz w:val="24"/>
        </w:rPr>
        <w:t>alur dalam admin atau guru melihat dan mencetak laporan hasil ujian</w:t>
      </w:r>
      <w:r>
        <w:rPr>
          <w:sz w:val="24"/>
          <w:lang w:val="en-US"/>
        </w:rPr>
        <w:t>.</w:t>
      </w:r>
    </w:p>
    <w:p w:rsidR="00736567" w:rsidRDefault="00B34CD8" w:rsidP="003C16A1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33985CEE" wp14:editId="7731EB5B">
            <wp:extent cx="3305175" cy="2771775"/>
            <wp:effectExtent l="0" t="0" r="9525" b="9525"/>
            <wp:docPr id="3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left="1320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.17. </w:t>
      </w:r>
      <w:r>
        <w:rPr>
          <w:i/>
          <w:sz w:val="24"/>
        </w:rPr>
        <w:t>Sequence Diagram</w:t>
      </w:r>
      <w:r>
        <w:rPr>
          <w:sz w:val="24"/>
        </w:rPr>
        <w:t xml:space="preserve"> Mengelola Hasil Ujian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download materi berfungsi untuk mengetahui alur</w:t>
      </w:r>
      <w:r>
        <w:rPr>
          <w:i/>
          <w:sz w:val="24"/>
        </w:rPr>
        <w:t xml:space="preserve"> </w:t>
      </w:r>
      <w:r>
        <w:rPr>
          <w:sz w:val="24"/>
        </w:rPr>
        <w:t>dalam admin menginputkan data siswa</w:t>
      </w:r>
      <w:r>
        <w:rPr>
          <w:sz w:val="24"/>
          <w:lang w:val="en-US"/>
        </w:rPr>
        <w:t>.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114300" distR="114300" wp14:anchorId="511EEB2F" wp14:editId="2A313DEC">
            <wp:extent cx="3133725" cy="2438400"/>
            <wp:effectExtent l="0" t="0" r="9525" b="0"/>
            <wp:docPr id="39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.18. </w:t>
      </w:r>
      <w:r>
        <w:rPr>
          <w:i/>
          <w:sz w:val="24"/>
        </w:rPr>
        <w:t>Sequence Diagram</w:t>
      </w:r>
      <w:r>
        <w:rPr>
          <w:sz w:val="24"/>
        </w:rPr>
        <w:t xml:space="preserve"> Download Materi</w:t>
      </w:r>
    </w:p>
    <w:p w:rsidR="00736567" w:rsidRDefault="00B34CD8" w:rsidP="003C16A1">
      <w:pPr>
        <w:numPr>
          <w:ilvl w:val="0"/>
          <w:numId w:val="8"/>
        </w:numPr>
        <w:tabs>
          <w:tab w:val="clear" w:pos="425"/>
          <w:tab w:val="left" w:pos="1320"/>
        </w:tabs>
        <w:spacing w:line="360" w:lineRule="auto"/>
        <w:ind w:left="1320" w:rightChars="-20" w:right="-44"/>
        <w:rPr>
          <w:i/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rPr>
          <w:sz w:val="24"/>
          <w:lang w:val="en-US"/>
        </w:rPr>
      </w:pPr>
      <w:r>
        <w:rPr>
          <w:i/>
          <w:sz w:val="24"/>
        </w:rPr>
        <w:t xml:space="preserve">Sequence diagram </w:t>
      </w:r>
      <w:r>
        <w:rPr>
          <w:sz w:val="24"/>
        </w:rPr>
        <w:t>ujian berfungsi untuk mengetahui alur dalam siswa</w:t>
      </w:r>
      <w:r>
        <w:rPr>
          <w:i/>
          <w:sz w:val="24"/>
        </w:rPr>
        <w:t xml:space="preserve"> </w:t>
      </w:r>
      <w:r>
        <w:rPr>
          <w:sz w:val="24"/>
        </w:rPr>
        <w:t>mengikuti ujian</w:t>
      </w:r>
      <w:r>
        <w:rPr>
          <w:sz w:val="24"/>
          <w:lang w:val="en-US"/>
        </w:rPr>
        <w:t>.</w:t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3E214407" wp14:editId="1D3B8A5A">
            <wp:extent cx="3924300" cy="3124200"/>
            <wp:effectExtent l="0" t="0" r="0" b="0"/>
            <wp:docPr id="40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</w:rPr>
      </w:pPr>
      <w:r>
        <w:rPr>
          <w:sz w:val="24"/>
        </w:rPr>
        <w:t xml:space="preserve">Gambar </w:t>
      </w:r>
      <w:r w:rsidR="00527592">
        <w:rPr>
          <w:sz w:val="24"/>
        </w:rPr>
        <w:t>3</w:t>
      </w:r>
      <w:r>
        <w:rPr>
          <w:sz w:val="24"/>
        </w:rPr>
        <w:t xml:space="preserve">.19. </w:t>
      </w:r>
      <w:r>
        <w:rPr>
          <w:i/>
          <w:sz w:val="24"/>
        </w:rPr>
        <w:t>Sequence Diagram</w:t>
      </w:r>
      <w:r>
        <w:rPr>
          <w:sz w:val="24"/>
        </w:rPr>
        <w:t xml:space="preserve"> Ujian</w:t>
      </w:r>
    </w:p>
    <w:p w:rsidR="00736567" w:rsidRDefault="00736567" w:rsidP="003C16A1">
      <w:pPr>
        <w:tabs>
          <w:tab w:val="left" w:pos="1320"/>
        </w:tabs>
        <w:spacing w:line="360" w:lineRule="auto"/>
        <w:ind w:left="1320" w:rightChars="-20" w:right="-44"/>
        <w:jc w:val="center"/>
        <w:rPr>
          <w:sz w:val="24"/>
          <w:lang w:val="en-US"/>
        </w:rPr>
      </w:pPr>
    </w:p>
    <w:p w:rsidR="00736567" w:rsidRDefault="00B34CD8" w:rsidP="003C16A1">
      <w:pPr>
        <w:numPr>
          <w:ilvl w:val="2"/>
          <w:numId w:val="1"/>
        </w:numPr>
        <w:spacing w:line="360" w:lineRule="auto"/>
        <w:ind w:rightChars="-20" w:right="-44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>Class Diagram</w:t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60"/>
        <w:rPr>
          <w:i/>
          <w:sz w:val="24"/>
          <w:lang w:val="en-US"/>
        </w:rPr>
      </w:pPr>
      <w:r>
        <w:rPr>
          <w:i/>
          <w:sz w:val="24"/>
          <w:lang w:val="en-US"/>
        </w:rPr>
        <w:t>C</w:t>
      </w:r>
      <w:r>
        <w:rPr>
          <w:i/>
          <w:sz w:val="24"/>
        </w:rPr>
        <w:t xml:space="preserve">lass diagram </w:t>
      </w:r>
      <w:r>
        <w:rPr>
          <w:sz w:val="24"/>
        </w:rPr>
        <w:t>membahas mengenai rancangan secara keseluruhan</w:t>
      </w:r>
      <w:r>
        <w:rPr>
          <w:i/>
          <w:sz w:val="24"/>
        </w:rPr>
        <w:t xml:space="preserve"> </w:t>
      </w:r>
      <w:r>
        <w:rPr>
          <w:sz w:val="24"/>
        </w:rPr>
        <w:t xml:space="preserve">berupa entitas-entitas yang digunakan dalam sistem beserta relasinya terhadap entitas lain. Berikut </w:t>
      </w:r>
      <w:r>
        <w:rPr>
          <w:i/>
          <w:sz w:val="24"/>
        </w:rPr>
        <w:t>class diagram</w:t>
      </w:r>
      <w:r>
        <w:rPr>
          <w:sz w:val="24"/>
        </w:rPr>
        <w:t xml:space="preserve"> pada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05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114300" distR="114300" wp14:anchorId="10374EF4" wp14:editId="34DC9938">
            <wp:extent cx="4171950" cy="3399155"/>
            <wp:effectExtent l="0" t="0" r="0" b="10795"/>
            <wp:docPr id="827" name="Picture 1" descr="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" name="Picture 1" descr="db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39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567" w:rsidRDefault="00B34CD8" w:rsidP="003C16A1">
      <w:pPr>
        <w:spacing w:line="360" w:lineRule="auto"/>
        <w:ind w:leftChars="400" w:left="880" w:rightChars="-20" w:right="-44" w:firstLineChars="275" w:firstLine="660"/>
        <w:jc w:val="center"/>
        <w:rPr>
          <w:lang w:val="en-US"/>
        </w:rPr>
      </w:pPr>
      <w:r>
        <w:rPr>
          <w:sz w:val="24"/>
        </w:rPr>
        <w:t xml:space="preserve">Gambar </w:t>
      </w:r>
      <w:r>
        <w:rPr>
          <w:sz w:val="24"/>
          <w:lang w:val="en-US"/>
        </w:rPr>
        <w:t>3</w:t>
      </w:r>
      <w:r>
        <w:rPr>
          <w:sz w:val="24"/>
        </w:rPr>
        <w:t xml:space="preserve">.20. </w:t>
      </w:r>
      <w:r>
        <w:rPr>
          <w:i/>
          <w:sz w:val="24"/>
        </w:rPr>
        <w:t>Classs Diagram</w:t>
      </w:r>
    </w:p>
    <w:p w:rsidR="00736567" w:rsidRDefault="00B34CD8" w:rsidP="003C16A1">
      <w:pPr>
        <w:numPr>
          <w:ilvl w:val="1"/>
          <w:numId w:val="1"/>
        </w:numPr>
        <w:spacing w:line="360" w:lineRule="auto"/>
        <w:ind w:rightChars="-20" w:right="-44"/>
        <w:rPr>
          <w:b/>
          <w:i/>
          <w:sz w:val="24"/>
        </w:rPr>
      </w:pPr>
      <w:r>
        <w:rPr>
          <w:b/>
          <w:sz w:val="24"/>
        </w:rPr>
        <w:t xml:space="preserve">Perancangan </w:t>
      </w:r>
      <w:r>
        <w:rPr>
          <w:b/>
          <w:i/>
          <w:sz w:val="24"/>
        </w:rPr>
        <w:t>Database</w:t>
      </w:r>
    </w:p>
    <w:p w:rsidR="00736567" w:rsidRDefault="00B34CD8" w:rsidP="003C16A1">
      <w:pPr>
        <w:spacing w:line="360" w:lineRule="auto"/>
        <w:ind w:leftChars="300" w:left="660" w:rightChars="-20" w:right="-44" w:firstLineChars="275" w:firstLine="660"/>
        <w:rPr>
          <w:i/>
          <w:sz w:val="24"/>
          <w:lang w:val="en-US"/>
        </w:rPr>
      </w:pPr>
      <w:proofErr w:type="gramStart"/>
      <w:r>
        <w:rPr>
          <w:sz w:val="24"/>
          <w:lang w:val="en-US"/>
        </w:rPr>
        <w:t>P</w:t>
      </w:r>
      <w:r>
        <w:rPr>
          <w:sz w:val="24"/>
        </w:rPr>
        <w:t xml:space="preserve">erancangan </w:t>
      </w:r>
      <w:r>
        <w:rPr>
          <w:i/>
          <w:sz w:val="24"/>
        </w:rPr>
        <w:t>database</w:t>
      </w:r>
      <w:r>
        <w:rPr>
          <w:sz w:val="24"/>
        </w:rPr>
        <w:t xml:space="preserve"> merupakan gambaran untuk pembuatan tabel didalam </w:t>
      </w:r>
      <w:r>
        <w:rPr>
          <w:i/>
          <w:sz w:val="24"/>
        </w:rPr>
        <w:t>database</w:t>
      </w:r>
      <w:r>
        <w:rPr>
          <w:sz w:val="24"/>
        </w:rPr>
        <w:t xml:space="preserve"> beserta atributnya.</w:t>
      </w:r>
      <w:proofErr w:type="gramEnd"/>
      <w:r>
        <w:rPr>
          <w:sz w:val="24"/>
        </w:rPr>
        <w:t xml:space="preserve"> Perancangan </w:t>
      </w:r>
      <w:r>
        <w:rPr>
          <w:i/>
          <w:sz w:val="24"/>
        </w:rPr>
        <w:t>database</w:t>
      </w:r>
      <w:r>
        <w:rPr>
          <w:sz w:val="24"/>
        </w:rPr>
        <w:t xml:space="preserve"> memberikan gambaran mengenai relasi antar tabel didalam aplikasi. Berikut merupakan perancangan </w:t>
      </w:r>
      <w:r>
        <w:rPr>
          <w:i/>
          <w:sz w:val="24"/>
        </w:rPr>
        <w:t>database</w:t>
      </w:r>
      <w:r>
        <w:rPr>
          <w:sz w:val="24"/>
        </w:rPr>
        <w:t xml:space="preserve"> aplikasi </w:t>
      </w:r>
      <w:r>
        <w:rPr>
          <w:i/>
          <w:sz w:val="24"/>
        </w:rPr>
        <w:t>e-learning</w:t>
      </w:r>
      <w:r>
        <w:rPr>
          <w:i/>
          <w:sz w:val="24"/>
          <w:lang w:val="en-US"/>
        </w:rPr>
        <w:t>.</w:t>
      </w:r>
    </w:p>
    <w:p w:rsidR="00736567" w:rsidRDefault="00B34CD8" w:rsidP="003C16A1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Admin</w:t>
      </w:r>
    </w:p>
    <w:p w:rsidR="00736567" w:rsidRDefault="00B34CD8" w:rsidP="003C16A1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proofErr w:type="gramStart"/>
      <w:r>
        <w:rPr>
          <w:iCs/>
          <w:sz w:val="24"/>
          <w:lang w:val="en-US"/>
        </w:rPr>
        <w:t>Utama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id_admin</w:t>
      </w:r>
      <w:proofErr w:type="spellEnd"/>
    </w:p>
    <w:p w:rsidR="00736567" w:rsidRDefault="00B34CD8" w:rsidP="003C16A1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login </w:t>
      </w:r>
      <w:proofErr w:type="spellStart"/>
      <w:r>
        <w:rPr>
          <w:i/>
          <w:sz w:val="24"/>
          <w:lang w:val="en-US"/>
        </w:rPr>
        <w:t>ke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halaman</w:t>
      </w:r>
      <w:proofErr w:type="spellEnd"/>
      <w:r>
        <w:rPr>
          <w:i/>
          <w:sz w:val="24"/>
          <w:lang w:val="en-US"/>
        </w:rPr>
        <w:t xml:space="preserve"> menu admin</w:t>
      </w:r>
    </w:p>
    <w:p w:rsidR="00736567" w:rsidRDefault="00E07B8F" w:rsidP="003C16A1">
      <w:pPr>
        <w:spacing w:line="360" w:lineRule="auto"/>
        <w:ind w:left="880" w:rightChars="-20" w:right="-44"/>
        <w:jc w:val="center"/>
        <w:rPr>
          <w:sz w:val="24"/>
        </w:rPr>
      </w:pPr>
      <w:r>
        <w:rPr>
          <w:sz w:val="24"/>
        </w:rPr>
        <w:t>Tabel 3</w:t>
      </w:r>
      <w:r w:rsidR="00B34CD8">
        <w:rPr>
          <w:sz w:val="24"/>
        </w:rPr>
        <w:t>.</w:t>
      </w:r>
      <w:r>
        <w:rPr>
          <w:sz w:val="24"/>
        </w:rPr>
        <w:t>10</w:t>
      </w:r>
      <w:r w:rsidR="00B34CD8">
        <w:rPr>
          <w:sz w:val="24"/>
        </w:rPr>
        <w:t xml:space="preserve">. </w:t>
      </w:r>
      <w:r w:rsidR="00B34CD8">
        <w:rPr>
          <w:i/>
          <w:sz w:val="24"/>
        </w:rPr>
        <w:t>Database</w:t>
      </w:r>
      <w:r w:rsidR="00B34CD8">
        <w:rPr>
          <w:sz w:val="24"/>
        </w:rPr>
        <w:t xml:space="preserve"> Tabel </w:t>
      </w:r>
      <w:r>
        <w:rPr>
          <w:sz w:val="24"/>
        </w:rPr>
        <w:t>Admin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_admin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9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Username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3.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Password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4.</w:t>
            </w:r>
          </w:p>
        </w:tc>
        <w:tc>
          <w:tcPr>
            <w:tcW w:w="820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Level</w:t>
            </w:r>
          </w:p>
        </w:tc>
        <w:tc>
          <w:tcPr>
            <w:tcW w:w="120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Enum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5.</w:t>
            </w:r>
          </w:p>
        </w:tc>
        <w:tc>
          <w:tcPr>
            <w:tcW w:w="820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200" w:type="dxa"/>
            <w:gridSpan w:val="2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</w:tbl>
    <w:p w:rsidR="00E07B8F" w:rsidRDefault="00E07B8F" w:rsidP="003C16A1">
      <w:pPr>
        <w:spacing w:line="360" w:lineRule="auto"/>
        <w:ind w:left="880" w:rightChars="-20" w:right="-44"/>
        <w:jc w:val="center"/>
        <w:rPr>
          <w:i/>
          <w:sz w:val="24"/>
          <w:lang w:val="en-US"/>
        </w:rPr>
      </w:pPr>
    </w:p>
    <w:p w:rsidR="00736567" w:rsidRDefault="00B34CD8" w:rsidP="003C16A1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Guru</w:t>
      </w:r>
    </w:p>
    <w:p w:rsidR="00B34CD8" w:rsidRDefault="00B34CD8" w:rsidP="003C16A1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proofErr w:type="gramStart"/>
      <w:r>
        <w:rPr>
          <w:iCs/>
          <w:sz w:val="24"/>
          <w:lang w:val="en-US"/>
        </w:rPr>
        <w:t>Utama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id_guru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guru</w:t>
      </w:r>
    </w:p>
    <w:p w:rsidR="00B34CD8" w:rsidRDefault="00B34CD8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3.11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Guru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31"/>
        <w:gridCol w:w="1185"/>
        <w:gridCol w:w="1384"/>
        <w:gridCol w:w="110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_guru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Nip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</w:tbl>
    <w:p w:rsidR="00E07B8F" w:rsidRDefault="00E07B8F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 w:rsidP="003C16A1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Siswa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proofErr w:type="gramStart"/>
      <w:r>
        <w:rPr>
          <w:iCs/>
          <w:sz w:val="24"/>
          <w:lang w:val="en-US"/>
        </w:rPr>
        <w:t>Utama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id_siswa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siswa</w:t>
      </w:r>
      <w:proofErr w:type="spellEnd"/>
    </w:p>
    <w:p w:rsidR="00B34CD8" w:rsidRDefault="00B34CD8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3.12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Siswa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31"/>
        <w:gridCol w:w="1185"/>
        <w:gridCol w:w="1384"/>
        <w:gridCol w:w="110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21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1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_siswa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Nis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3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Kelas</w:t>
            </w:r>
          </w:p>
        </w:tc>
        <w:tc>
          <w:tcPr>
            <w:tcW w:w="118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38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31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Email</w:t>
            </w:r>
          </w:p>
        </w:tc>
        <w:tc>
          <w:tcPr>
            <w:tcW w:w="118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38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50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</w:tbl>
    <w:p w:rsidR="00E07B8F" w:rsidRDefault="00E07B8F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 w:rsidP="003C16A1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Mapel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proofErr w:type="gramStart"/>
      <w:r>
        <w:rPr>
          <w:iCs/>
          <w:sz w:val="24"/>
          <w:lang w:val="en-US"/>
        </w:rPr>
        <w:t>Utama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id_mapel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lastRenderedPageBreak/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mapel</w:t>
      </w:r>
      <w:proofErr w:type="spellEnd"/>
    </w:p>
    <w:p w:rsidR="00B34CD8" w:rsidRDefault="00B34CD8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3.13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Mapel</w:t>
      </w:r>
    </w:p>
    <w:tbl>
      <w:tblPr>
        <w:tblW w:w="7320" w:type="dxa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820"/>
        <w:gridCol w:w="960"/>
        <w:gridCol w:w="240"/>
        <w:gridCol w:w="1560"/>
        <w:gridCol w:w="112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82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20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1.</w:t>
            </w:r>
          </w:p>
        </w:tc>
        <w:tc>
          <w:tcPr>
            <w:tcW w:w="1780" w:type="dxa"/>
            <w:gridSpan w:val="2"/>
            <w:tcBorders>
              <w:top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_mapel</w:t>
            </w:r>
          </w:p>
        </w:tc>
        <w:tc>
          <w:tcPr>
            <w:tcW w:w="24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9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60"/>
              <w:jc w:val="center"/>
              <w:rPr>
                <w:w w:val="99"/>
                <w:sz w:val="24"/>
                <w:lang w:val="id-ID"/>
              </w:rPr>
            </w:pPr>
            <w:r>
              <w:rPr>
                <w:w w:val="99"/>
                <w:sz w:val="24"/>
                <w:lang w:val="id-ID"/>
              </w:rPr>
              <w:t>2.</w:t>
            </w:r>
          </w:p>
        </w:tc>
        <w:tc>
          <w:tcPr>
            <w:tcW w:w="2020" w:type="dxa"/>
            <w:gridSpan w:val="3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100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</w:tbl>
    <w:p w:rsidR="00E07B8F" w:rsidRDefault="00E07B8F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 w:rsidP="003C16A1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Materi</w:t>
      </w:r>
      <w:proofErr w:type="spellEnd"/>
      <w:r>
        <w:rPr>
          <w:i/>
          <w:sz w:val="24"/>
          <w:lang w:val="en-US"/>
        </w:rPr>
        <w:t xml:space="preserve"> </w:t>
      </w:r>
    </w:p>
    <w:p w:rsidR="00B34CD8" w:rsidRDefault="00B34CD8" w:rsidP="003C16A1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proofErr w:type="gramStart"/>
      <w:r>
        <w:rPr>
          <w:iCs/>
          <w:sz w:val="24"/>
          <w:lang w:val="en-US"/>
        </w:rPr>
        <w:t>Utama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id_materi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materi</w:t>
      </w:r>
      <w:proofErr w:type="spellEnd"/>
    </w:p>
    <w:p w:rsidR="00B34CD8" w:rsidRDefault="00B34CD8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3.14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Materi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61"/>
        <w:gridCol w:w="1035"/>
        <w:gridCol w:w="1504"/>
        <w:gridCol w:w="110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_materi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11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</w:t>
            </w:r>
          </w:p>
        </w:tc>
        <w:tc>
          <w:tcPr>
            <w:tcW w:w="103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200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</w:tbl>
    <w:p w:rsidR="00E07B8F" w:rsidRDefault="00E07B8F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 w:rsidP="003C16A1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Soal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proofErr w:type="gramStart"/>
      <w:r>
        <w:rPr>
          <w:iCs/>
          <w:sz w:val="24"/>
          <w:lang w:val="en-US"/>
        </w:rPr>
        <w:t>Utama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id_soal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data </w:t>
      </w:r>
      <w:proofErr w:type="spellStart"/>
      <w:r>
        <w:rPr>
          <w:i/>
          <w:sz w:val="24"/>
          <w:lang w:val="en-US"/>
        </w:rPr>
        <w:t>soal</w:t>
      </w:r>
      <w:proofErr w:type="spellEnd"/>
    </w:p>
    <w:p w:rsidR="00B34CD8" w:rsidRDefault="00B34CD8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3.15</w:t>
      </w:r>
      <w:r>
        <w:rPr>
          <w:sz w:val="24"/>
        </w:rPr>
        <w:t xml:space="preserve">. </w:t>
      </w:r>
      <w:r>
        <w:rPr>
          <w:i/>
          <w:sz w:val="24"/>
        </w:rPr>
        <w:t>Database</w:t>
      </w:r>
      <w:r>
        <w:rPr>
          <w:sz w:val="24"/>
        </w:rPr>
        <w:t xml:space="preserve"> Tabel </w:t>
      </w:r>
      <w:r w:rsidR="00E07B8F">
        <w:rPr>
          <w:sz w:val="24"/>
        </w:rPr>
        <w:t>Soal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1061"/>
        <w:gridCol w:w="1035"/>
        <w:gridCol w:w="1504"/>
        <w:gridCol w:w="1100"/>
        <w:gridCol w:w="1800"/>
      </w:tblGrid>
      <w:tr w:rsidR="00E07B8F" w:rsidTr="00B27DA1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96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04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B27DA1">
        <w:trPr>
          <w:trHeight w:val="150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_soal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Id_guru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96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2096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Id_mapel</w:t>
            </w: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62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lastRenderedPageBreak/>
              <w:t>3.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Bobot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2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42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Gambar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50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Soal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6.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Opsi_a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3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7.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Opsi_b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39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8.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Opsi_c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9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9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9"/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9.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Opsi_d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10.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Opsi_e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B27DA1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11.</w:t>
            </w:r>
          </w:p>
        </w:tc>
        <w:tc>
          <w:tcPr>
            <w:tcW w:w="1061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Jawaban</w:t>
            </w:r>
          </w:p>
        </w:tc>
        <w:tc>
          <w:tcPr>
            <w:tcW w:w="1035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9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Varchar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5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9"/>
                <w:lang w:val="id-ID"/>
              </w:rPr>
            </w:pPr>
          </w:p>
        </w:tc>
      </w:tr>
      <w:tr w:rsidR="00E07B8F" w:rsidTr="00B27DA1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61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3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0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</w:tbl>
    <w:p w:rsidR="00E07B8F" w:rsidRDefault="00E07B8F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Default="00B34CD8" w:rsidP="003C16A1">
      <w:pPr>
        <w:numPr>
          <w:ilvl w:val="0"/>
          <w:numId w:val="9"/>
        </w:numPr>
        <w:tabs>
          <w:tab w:val="clear" w:pos="425"/>
        </w:tabs>
        <w:spacing w:line="360" w:lineRule="auto"/>
        <w:ind w:left="0" w:rightChars="-20" w:right="-44" w:firstLine="425"/>
        <w:rPr>
          <w:i/>
          <w:sz w:val="24"/>
          <w:lang w:val="en-US"/>
        </w:rPr>
      </w:pPr>
      <w:proofErr w:type="spellStart"/>
      <w:r>
        <w:rPr>
          <w:i/>
          <w:sz w:val="24"/>
          <w:lang w:val="en-US"/>
        </w:rPr>
        <w:t>Tabel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Ujian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Cs/>
          <w:sz w:val="24"/>
          <w:lang w:val="en-US"/>
        </w:rPr>
      </w:pPr>
      <w:proofErr w:type="spellStart"/>
      <w:r>
        <w:rPr>
          <w:iCs/>
          <w:sz w:val="24"/>
          <w:lang w:val="en-US"/>
        </w:rPr>
        <w:t>Kunci</w:t>
      </w:r>
      <w:proofErr w:type="spellEnd"/>
      <w:r>
        <w:rPr>
          <w:iCs/>
          <w:sz w:val="24"/>
          <w:lang w:val="en-US"/>
        </w:rPr>
        <w:t xml:space="preserve"> </w:t>
      </w:r>
      <w:proofErr w:type="spellStart"/>
      <w:proofErr w:type="gramStart"/>
      <w:r>
        <w:rPr>
          <w:iCs/>
          <w:sz w:val="24"/>
          <w:lang w:val="en-US"/>
        </w:rPr>
        <w:t>Utama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Cs/>
          <w:sz w:val="24"/>
          <w:lang w:val="en-US"/>
        </w:rPr>
        <w:t xml:space="preserve"> </w:t>
      </w:r>
      <w:proofErr w:type="spellStart"/>
      <w:r>
        <w:rPr>
          <w:iCs/>
          <w:sz w:val="24"/>
          <w:lang w:val="en-US"/>
        </w:rPr>
        <w:t>id_ujian</w:t>
      </w:r>
      <w:proofErr w:type="spellEnd"/>
    </w:p>
    <w:p w:rsidR="00B34CD8" w:rsidRDefault="00B34CD8" w:rsidP="003C16A1">
      <w:pPr>
        <w:spacing w:line="360" w:lineRule="auto"/>
        <w:ind w:left="880" w:rightChars="-20" w:right="-44"/>
        <w:rPr>
          <w:i/>
          <w:sz w:val="24"/>
          <w:lang w:val="en-US"/>
        </w:rPr>
      </w:pPr>
      <w:proofErr w:type="spellStart"/>
      <w:proofErr w:type="gramStart"/>
      <w:r>
        <w:rPr>
          <w:iCs/>
          <w:sz w:val="24"/>
          <w:lang w:val="en-US"/>
        </w:rPr>
        <w:t>Fungsi</w:t>
      </w:r>
      <w:proofErr w:type="spellEnd"/>
      <w:r>
        <w:rPr>
          <w:iCs/>
          <w:sz w:val="24"/>
          <w:lang w:val="en-US"/>
        </w:rPr>
        <w:t xml:space="preserve"> :</w:t>
      </w:r>
      <w:proofErr w:type="gram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Untuk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mengelola</w:t>
      </w:r>
      <w:proofErr w:type="spellEnd"/>
      <w:r>
        <w:rPr>
          <w:i/>
          <w:sz w:val="24"/>
          <w:lang w:val="en-US"/>
        </w:rPr>
        <w:t xml:space="preserve"> </w:t>
      </w:r>
      <w:proofErr w:type="spellStart"/>
      <w:r>
        <w:rPr>
          <w:i/>
          <w:sz w:val="24"/>
          <w:lang w:val="en-US"/>
        </w:rPr>
        <w:t>ujian</w:t>
      </w:r>
      <w:proofErr w:type="spellEnd"/>
    </w:p>
    <w:p w:rsidR="00B34CD8" w:rsidRDefault="00B34CD8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sz w:val="24"/>
        </w:rPr>
      </w:pPr>
      <w:r>
        <w:rPr>
          <w:sz w:val="24"/>
        </w:rPr>
        <w:t xml:space="preserve">Tabel </w:t>
      </w:r>
      <w:r w:rsidR="00E07B8F">
        <w:rPr>
          <w:sz w:val="24"/>
        </w:rPr>
        <w:t>3</w:t>
      </w:r>
      <w:r>
        <w:rPr>
          <w:sz w:val="24"/>
        </w:rPr>
        <w:t xml:space="preserve">.16. </w:t>
      </w:r>
      <w:r>
        <w:rPr>
          <w:i/>
          <w:sz w:val="24"/>
        </w:rPr>
        <w:t>Database</w:t>
      </w:r>
      <w:r>
        <w:rPr>
          <w:sz w:val="24"/>
        </w:rPr>
        <w:t xml:space="preserve"> Tabel Ujian</w:t>
      </w:r>
    </w:p>
    <w:tbl>
      <w:tblPr>
        <w:tblW w:w="0" w:type="auto"/>
        <w:tblInd w:w="1320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20"/>
        <w:gridCol w:w="980"/>
        <w:gridCol w:w="1040"/>
        <w:gridCol w:w="1560"/>
        <w:gridCol w:w="1120"/>
        <w:gridCol w:w="1800"/>
      </w:tblGrid>
      <w:tr w:rsidR="00E07B8F" w:rsidTr="00E07B8F">
        <w:trPr>
          <w:trHeight w:val="262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No.</w:t>
            </w:r>
          </w:p>
        </w:tc>
        <w:tc>
          <w:tcPr>
            <w:tcW w:w="2020" w:type="dxa"/>
            <w:gridSpan w:val="2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Nama Field</w:t>
            </w: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Tipe Data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Size</w:t>
            </w: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Keterangan</w:t>
            </w:r>
          </w:p>
        </w:tc>
      </w:tr>
      <w:tr w:rsidR="00E07B8F" w:rsidTr="00E07B8F">
        <w:trPr>
          <w:trHeight w:val="15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3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</w:rPr>
            </w:pPr>
            <w:r>
              <w:rPr>
                <w:sz w:val="24"/>
                <w:lang w:val="id-ID"/>
              </w:rPr>
              <w:t>Id</w:t>
            </w:r>
            <w:r>
              <w:rPr>
                <w:sz w:val="24"/>
              </w:rPr>
              <w:t>_ujian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Primary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2.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Id_tes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3.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Id_user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i/>
                <w:sz w:val="24"/>
                <w:lang w:val="id-ID"/>
              </w:rPr>
            </w:pPr>
            <w:r>
              <w:rPr>
                <w:i/>
                <w:sz w:val="24"/>
                <w:lang w:val="id-ID"/>
              </w:rPr>
              <w:t>Foreign Key</w:t>
            </w: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58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4.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w w:val="97"/>
                <w:sz w:val="24"/>
                <w:lang w:val="id-ID"/>
              </w:rPr>
            </w:pPr>
            <w:r>
              <w:rPr>
                <w:w w:val="97"/>
                <w:sz w:val="24"/>
                <w:lang w:val="id-ID"/>
              </w:rPr>
              <w:t>List_soal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sz w:val="24"/>
                <w:lang w:val="id-ID"/>
              </w:rPr>
            </w:pPr>
            <w:r>
              <w:rPr>
                <w:sz w:val="24"/>
                <w:lang w:val="id-ID"/>
              </w:rPr>
              <w:t>Text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46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5.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List_jawaban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Text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6.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Jml_benar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34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1"/>
                <w:lang w:val="id-ID"/>
              </w:rPr>
            </w:pPr>
          </w:p>
        </w:tc>
      </w:tr>
      <w:tr w:rsidR="00E07B8F" w:rsidTr="00E07B8F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7.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Nilai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lastRenderedPageBreak/>
              <w:t>8.</w:t>
            </w:r>
          </w:p>
        </w:tc>
        <w:tc>
          <w:tcPr>
            <w:tcW w:w="980" w:type="dxa"/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Bobot</w:t>
            </w:r>
          </w:p>
        </w:tc>
        <w:tc>
          <w:tcPr>
            <w:tcW w:w="104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Int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6</w:t>
            </w: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4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9.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Tgl_mulai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2020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nil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10.</w:t>
            </w:r>
          </w:p>
        </w:tc>
        <w:tc>
          <w:tcPr>
            <w:tcW w:w="2020" w:type="dxa"/>
            <w:gridSpan w:val="2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Tgl_selesai</w:t>
            </w:r>
          </w:p>
        </w:tc>
        <w:tc>
          <w:tcPr>
            <w:tcW w:w="156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Date</w:t>
            </w:r>
          </w:p>
        </w:tc>
        <w:tc>
          <w:tcPr>
            <w:tcW w:w="112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nil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  <w:tr w:rsidR="00E07B8F" w:rsidTr="00E07B8F">
        <w:trPr>
          <w:trHeight w:val="138"/>
        </w:trPr>
        <w:tc>
          <w:tcPr>
            <w:tcW w:w="8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980" w:type="dxa"/>
            <w:tcBorders>
              <w:top w:val="nil"/>
              <w:left w:val="nil"/>
              <w:bottom w:val="single" w:sz="8" w:space="0" w:color="auto"/>
              <w:right w:val="nil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5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1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  <w:tc>
          <w:tcPr>
            <w:tcW w:w="18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sz w:val="12"/>
                <w:lang w:val="id-ID"/>
              </w:rPr>
            </w:pPr>
          </w:p>
        </w:tc>
      </w:tr>
      <w:tr w:rsidR="00E07B8F" w:rsidTr="00E07B8F">
        <w:trPr>
          <w:trHeight w:val="230"/>
        </w:trPr>
        <w:tc>
          <w:tcPr>
            <w:tcW w:w="8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220"/>
              <w:rPr>
                <w:lang w:val="id-ID"/>
              </w:rPr>
            </w:pPr>
            <w:r>
              <w:rPr>
                <w:lang w:val="id-ID"/>
              </w:rPr>
              <w:t>11.</w:t>
            </w:r>
          </w:p>
        </w:tc>
        <w:tc>
          <w:tcPr>
            <w:tcW w:w="980" w:type="dxa"/>
            <w:tcBorders>
              <w:top w:val="single" w:sz="8" w:space="0" w:color="auto"/>
              <w:bottom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100"/>
              <w:rPr>
                <w:lang w:val="id-ID"/>
              </w:rPr>
            </w:pPr>
            <w:r>
              <w:rPr>
                <w:lang w:val="id-ID"/>
              </w:rPr>
              <w:t>Status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56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E07B8F" w:rsidRDefault="00E07B8F" w:rsidP="003C16A1">
            <w:pPr>
              <w:spacing w:line="360" w:lineRule="auto"/>
              <w:ind w:left="80"/>
              <w:rPr>
                <w:lang w:val="id-ID"/>
              </w:rPr>
            </w:pPr>
            <w:r>
              <w:rPr>
                <w:lang w:val="id-ID"/>
              </w:rPr>
              <w:t>Enum</w:t>
            </w:r>
          </w:p>
        </w:tc>
        <w:tc>
          <w:tcPr>
            <w:tcW w:w="11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  <w:tc>
          <w:tcPr>
            <w:tcW w:w="18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bottom"/>
          </w:tcPr>
          <w:p w:rsidR="00E07B8F" w:rsidRDefault="00E07B8F" w:rsidP="003C16A1">
            <w:pPr>
              <w:spacing w:line="360" w:lineRule="auto"/>
              <w:rPr>
                <w:lang w:val="id-ID"/>
              </w:rPr>
            </w:pPr>
          </w:p>
        </w:tc>
      </w:tr>
    </w:tbl>
    <w:p w:rsidR="00E07B8F" w:rsidRDefault="00E07B8F" w:rsidP="003C16A1">
      <w:pPr>
        <w:tabs>
          <w:tab w:val="left" w:pos="425"/>
        </w:tabs>
        <w:spacing w:line="360" w:lineRule="auto"/>
        <w:ind w:left="425" w:rightChars="-20" w:right="-44"/>
        <w:jc w:val="center"/>
        <w:rPr>
          <w:i/>
          <w:sz w:val="24"/>
          <w:lang w:val="en-US"/>
        </w:rPr>
      </w:pPr>
    </w:p>
    <w:p w:rsidR="00736567" w:rsidRPr="00670623" w:rsidRDefault="00B34CD8" w:rsidP="003C16A1">
      <w:pPr>
        <w:numPr>
          <w:ilvl w:val="1"/>
          <w:numId w:val="1"/>
        </w:numPr>
        <w:spacing w:line="360" w:lineRule="auto"/>
        <w:ind w:rightChars="-20" w:right="-44"/>
        <w:rPr>
          <w:b/>
          <w:i/>
          <w:sz w:val="24"/>
          <w:lang w:val="en-US"/>
        </w:rPr>
      </w:pPr>
      <w:r>
        <w:rPr>
          <w:b/>
          <w:sz w:val="24"/>
        </w:rPr>
        <w:t>Perancangan Antarmuka</w:t>
      </w:r>
    </w:p>
    <w:p w:rsidR="00670623" w:rsidRDefault="00670623" w:rsidP="003C16A1">
      <w:pPr>
        <w:tabs>
          <w:tab w:val="left" w:pos="425"/>
          <w:tab w:val="left" w:pos="567"/>
        </w:tabs>
        <w:spacing w:line="360" w:lineRule="auto"/>
        <w:ind w:left="567" w:rightChars="-20" w:right="-44" w:firstLine="693"/>
        <w:rPr>
          <w:i/>
          <w:sz w:val="24"/>
          <w:lang w:val="en-US"/>
        </w:rPr>
      </w:pPr>
      <w:r>
        <w:rPr>
          <w:sz w:val="24"/>
          <w:lang w:val="id-ID"/>
        </w:rPr>
        <w:t xml:space="preserve">Perancangan antarmuka atau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dari suatu sistem berfungsi untuk memberikan gambaran yang akan ditampilkan dari program. </w:t>
      </w:r>
      <w:r>
        <w:rPr>
          <w:i/>
          <w:sz w:val="24"/>
          <w:lang w:val="id-ID"/>
        </w:rPr>
        <w:t>Interface</w:t>
      </w:r>
      <w:r>
        <w:rPr>
          <w:sz w:val="24"/>
          <w:lang w:val="id-ID"/>
        </w:rPr>
        <w:t xml:space="preserve"> yang menarik juga akan memberikan kemudahan bagi penggunanya. Berikut ini rancangan antar muka aplikasi </w:t>
      </w:r>
      <w:r>
        <w:rPr>
          <w:i/>
          <w:sz w:val="24"/>
          <w:lang w:val="id-ID"/>
        </w:rPr>
        <w:t>e-learning</w:t>
      </w:r>
      <w:r>
        <w:rPr>
          <w:i/>
          <w:sz w:val="24"/>
          <w:lang w:val="en-US"/>
        </w:rPr>
        <w:t xml:space="preserve"> :</w:t>
      </w:r>
    </w:p>
    <w:p w:rsidR="00670623" w:rsidRPr="002A05C9" w:rsidRDefault="00670623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Login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 xml:space="preserve">Halaman Login berisi </w:t>
      </w:r>
      <w:r>
        <w:rPr>
          <w:i/>
          <w:sz w:val="24"/>
          <w:lang w:val="id-ID"/>
        </w:rPr>
        <w:t>form input username</w:t>
      </w:r>
      <w:r>
        <w:rPr>
          <w:sz w:val="24"/>
          <w:lang w:val="id-ID"/>
        </w:rPr>
        <w:t xml:space="preserve"> dan </w:t>
      </w:r>
      <w:r>
        <w:rPr>
          <w:i/>
          <w:sz w:val="24"/>
          <w:lang w:val="id-ID"/>
        </w:rPr>
        <w:t>password</w:t>
      </w:r>
      <w:r>
        <w:rPr>
          <w:sz w:val="24"/>
          <w:lang w:val="id-ID"/>
        </w:rPr>
        <w:t xml:space="preserve"> sebelum admin masuk ke dalam sistem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DEEC420" wp14:editId="1BE6BDBE">
            <wp:extent cx="2880360" cy="2557780"/>
            <wp:effectExtent l="0" t="0" r="0" b="0"/>
            <wp:docPr id="884" name="Picture 2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" name="Picture 27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.21.Perancangan Antar Muka Halaman Login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Admin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 Dashboard admin berisi menu-menu yang dapat diakses oleh administrator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09EBC0" wp14:editId="5DA61AC3">
            <wp:extent cx="4475480" cy="3134360"/>
            <wp:effectExtent l="0" t="0" r="1270" b="8890"/>
            <wp:docPr id="883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279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75480" cy="313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.22. Perancangan Antar Muka Halaman Dashboard Admin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Guru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 Dashboard guru berisi menu-menu yang dapat diakses oleh guru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485D87FA" wp14:editId="47365331">
            <wp:extent cx="3848100" cy="2692400"/>
            <wp:effectExtent l="0" t="0" r="0" b="0"/>
            <wp:docPr id="871" name="Picture 2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 280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.23. Perancangan Antar Muka Halaman Dashboard Guru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Dashboard Siswa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 Dashboard siswa berisi menu-menu yang dapat diakses oleh siswa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A2262AF" wp14:editId="64308BEB">
            <wp:extent cx="4399280" cy="3078480"/>
            <wp:effectExtent l="0" t="0" r="1270" b="7620"/>
            <wp:docPr id="873" name="Picture 2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" name="Picture 281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99280" cy="3078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.24. Perancangan Antar Muka Halaman Dashboard Siswa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Siswa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Halamandata siswa memiliki fungsi untuk mengelola data siswa.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74A6FD" wp14:editId="573711F9">
            <wp:extent cx="3957320" cy="2771140"/>
            <wp:effectExtent l="0" t="0" r="5080" b="0"/>
            <wp:docPr id="872" name="Picture 2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" name="Picture 28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.25. Perancangan Antar Muka Halaman Data Siswa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Guru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 data guru memiliki fungsi untuk mengelola data guru.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6B96408" wp14:editId="413F7A4C">
            <wp:extent cx="4272280" cy="2989580"/>
            <wp:effectExtent l="0" t="0" r="0" b="1270"/>
            <wp:docPr id="867" name="Picture 2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" name="Picture 283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2280" cy="298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.26. Perancangan Antar Muka Halaman Data Guru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Mapel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 data mapel memiliki fungsi untuk mengelola data mapel.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4384F6" wp14:editId="2850928E">
            <wp:extent cx="3957320" cy="2771140"/>
            <wp:effectExtent l="0" t="0" r="5080" b="0"/>
            <wp:docPr id="868" name="Picture 2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284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57320" cy="277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.27. Perancangan Antar Muka Halaman Data Mapel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 data materi memiliki fungsi untuk mengelola data materi. Pada halaman ini terdapat tambah, simpan, edit, hapus</w:t>
      </w:r>
      <w:r>
        <w:rPr>
          <w:sz w:val="24"/>
          <w:lang w:val="en-US"/>
        </w:rPr>
        <w:t>.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6132C7A" wp14:editId="189E0476">
            <wp:extent cx="4142740" cy="2898140"/>
            <wp:effectExtent l="0" t="0" r="0" b="0"/>
            <wp:docPr id="874" name="Picture 2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" name="Picture 285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Default="002A05C9" w:rsidP="003C16A1">
      <w:pPr>
        <w:spacing w:line="360" w:lineRule="auto"/>
        <w:ind w:right="-1271"/>
        <w:jc w:val="center"/>
        <w:rPr>
          <w:sz w:val="24"/>
          <w:lang w:val="id-ID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.28. Perancangan Antar Muka Halaman Data Materi Pada</w:t>
      </w:r>
    </w:p>
    <w:p w:rsidR="002A05C9" w:rsidRDefault="002A05C9" w:rsidP="003C16A1">
      <w:pPr>
        <w:spacing w:line="360" w:lineRule="auto"/>
        <w:rPr>
          <w:lang w:val="id-ID"/>
        </w:rPr>
      </w:pP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>Admin</w:t>
      </w:r>
    </w:p>
    <w:p w:rsidR="00AC1827" w:rsidRPr="002A05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Soal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rPr>
          <w:sz w:val="24"/>
          <w:lang w:val="en-US"/>
        </w:rPr>
      </w:pPr>
      <w:r>
        <w:rPr>
          <w:sz w:val="24"/>
          <w:lang w:val="id-ID"/>
        </w:rPr>
        <w:t>Halaman Data soal memiliki fungsi untuk mengelola data soal. Pada halaman ini terdapat tambah, simpan, edit, hapus, cetak</w:t>
      </w:r>
    </w:p>
    <w:p w:rsid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011DE8EE" wp14:editId="737D9F91">
            <wp:extent cx="4246880" cy="2971800"/>
            <wp:effectExtent l="0" t="0" r="1270" b="0"/>
            <wp:docPr id="869" name="Picture 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" name="Picture 286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4688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05C9" w:rsidRPr="002A05C9" w:rsidRDefault="002A05C9" w:rsidP="003C16A1">
      <w:pPr>
        <w:tabs>
          <w:tab w:val="left" w:pos="1080"/>
        </w:tabs>
        <w:spacing w:line="360" w:lineRule="auto"/>
        <w:ind w:left="900"/>
        <w:jc w:val="center"/>
        <w:rPr>
          <w:sz w:val="24"/>
          <w:lang w:val="en-US"/>
        </w:rPr>
      </w:pPr>
      <w:r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>
        <w:rPr>
          <w:sz w:val="24"/>
          <w:lang w:val="id-ID"/>
        </w:rPr>
        <w:t>.29. Perancangan Antar Muka Halaman Soal Pada Admin</w:t>
      </w:r>
    </w:p>
    <w:p w:rsidR="00AC1827" w:rsidRPr="002A2C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Hasil Ujian</w:t>
      </w:r>
    </w:p>
    <w:p w:rsidR="002A2CC9" w:rsidRDefault="002A2CC9" w:rsidP="003C16A1">
      <w:pPr>
        <w:spacing w:line="360" w:lineRule="auto"/>
        <w:ind w:left="990" w:right="-46"/>
        <w:rPr>
          <w:sz w:val="24"/>
          <w:lang w:val="en-US"/>
        </w:rPr>
      </w:pPr>
      <w:r w:rsidRPr="002A2CC9">
        <w:rPr>
          <w:sz w:val="24"/>
          <w:lang w:val="id-ID"/>
        </w:rPr>
        <w:lastRenderedPageBreak/>
        <w:t>Halaman Data hasil ujian memiliki fungsi untuk mengelola hasil ujian. Pada hal</w:t>
      </w:r>
      <w:r w:rsidR="00527592">
        <w:rPr>
          <w:sz w:val="24"/>
          <w:lang w:val="id-ID"/>
        </w:rPr>
        <w:t>aman ini terdapat tombol cetak.</w:t>
      </w:r>
    </w:p>
    <w:p w:rsidR="00527592" w:rsidRPr="00527592" w:rsidRDefault="00527592" w:rsidP="003C16A1">
      <w:pPr>
        <w:spacing w:line="360" w:lineRule="auto"/>
        <w:ind w:left="990" w:right="-46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55F64DB" wp14:editId="27ACE938">
            <wp:extent cx="4043680" cy="2875280"/>
            <wp:effectExtent l="0" t="0" r="0" b="1270"/>
            <wp:docPr id="866" name="Picture 2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" name="Picture 28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CC9" w:rsidRPr="002A2CC9" w:rsidRDefault="002A2CC9" w:rsidP="003C16A1">
      <w:pPr>
        <w:spacing w:line="360" w:lineRule="auto"/>
        <w:ind w:left="990" w:right="-46"/>
        <w:rPr>
          <w:sz w:val="24"/>
          <w:lang w:val="id-ID"/>
        </w:rPr>
      </w:pPr>
      <w:r w:rsidRPr="002A2CC9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2A2CC9">
        <w:rPr>
          <w:sz w:val="24"/>
          <w:lang w:val="id-ID"/>
        </w:rPr>
        <w:t>.30. Perancangan Antar Muka Halaman Hasil Ujian Pada Admin</w:t>
      </w:r>
    </w:p>
    <w:p w:rsidR="002A2CC9" w:rsidRPr="00AC1827" w:rsidRDefault="002A2CC9" w:rsidP="003C16A1">
      <w:pPr>
        <w:tabs>
          <w:tab w:val="left" w:pos="1080"/>
        </w:tabs>
        <w:spacing w:line="360" w:lineRule="auto"/>
        <w:ind w:left="900"/>
        <w:rPr>
          <w:sz w:val="24"/>
          <w:lang w:val="id-ID"/>
        </w:rPr>
      </w:pPr>
    </w:p>
    <w:p w:rsidR="00AC1827" w:rsidRPr="002A2CC9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Setting Email</w:t>
      </w:r>
    </w:p>
    <w:p w:rsidR="002A2CC9" w:rsidRPr="002A2CC9" w:rsidRDefault="002A2CC9" w:rsidP="003C16A1">
      <w:pPr>
        <w:spacing w:line="360" w:lineRule="auto"/>
        <w:ind w:left="900" w:right="-46"/>
        <w:jc w:val="both"/>
        <w:rPr>
          <w:sz w:val="24"/>
          <w:lang w:val="id-ID"/>
        </w:rPr>
      </w:pPr>
      <w:r w:rsidRPr="002A2CC9">
        <w:rPr>
          <w:sz w:val="24"/>
          <w:lang w:val="id-ID"/>
        </w:rPr>
        <w:t xml:space="preserve">Halaman setting email memiliki fungsi untuk mengubah alamat email lama yang terdaftar menjadi email baru. Dan digunakan untuk notifikasi dari aplikasi ke </w:t>
      </w:r>
      <w:r w:rsidRPr="002A2CC9">
        <w:rPr>
          <w:i/>
          <w:sz w:val="24"/>
          <w:lang w:val="id-ID"/>
        </w:rPr>
        <w:t>email</w:t>
      </w:r>
      <w:r w:rsidRPr="002A2CC9">
        <w:rPr>
          <w:sz w:val="24"/>
          <w:lang w:val="id-ID"/>
        </w:rPr>
        <w:t xml:space="preserve"> siswa.</w:t>
      </w:r>
    </w:p>
    <w:p w:rsidR="002A2CC9" w:rsidRPr="002A2CC9" w:rsidRDefault="002A2CC9" w:rsidP="003C16A1">
      <w:pPr>
        <w:spacing w:line="360" w:lineRule="auto"/>
        <w:ind w:left="900" w:right="-46"/>
        <w:rPr>
          <w:lang w:val="id-ID"/>
        </w:rPr>
      </w:pPr>
    </w:p>
    <w:p w:rsidR="00527592" w:rsidRDefault="00527592" w:rsidP="003C16A1">
      <w:pPr>
        <w:spacing w:line="360" w:lineRule="auto"/>
        <w:ind w:left="900" w:right="-46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7BE402" wp14:editId="3EE6F253">
            <wp:extent cx="3695700" cy="2585720"/>
            <wp:effectExtent l="0" t="0" r="0" b="5080"/>
            <wp:docPr id="870" name="Picture 2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" name="Picture 288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CC9" w:rsidRPr="002A2CC9" w:rsidRDefault="002A2CC9" w:rsidP="003C16A1">
      <w:pPr>
        <w:spacing w:line="360" w:lineRule="auto"/>
        <w:ind w:left="90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2A2CC9">
        <w:rPr>
          <w:sz w:val="24"/>
          <w:lang w:val="id-ID"/>
        </w:rPr>
        <w:t>.31. Perancangan Antar Muka Halaman Setting Email Pada</w:t>
      </w:r>
    </w:p>
    <w:p w:rsidR="002A2CC9" w:rsidRPr="002A2CC9" w:rsidRDefault="002A2CC9" w:rsidP="003C16A1">
      <w:pPr>
        <w:spacing w:line="360" w:lineRule="auto"/>
        <w:ind w:left="900" w:right="-46"/>
        <w:rPr>
          <w:lang w:val="id-ID"/>
        </w:rPr>
      </w:pPr>
    </w:p>
    <w:p w:rsidR="002A2CC9" w:rsidRPr="002A2CC9" w:rsidRDefault="002A2CC9" w:rsidP="003C16A1">
      <w:pPr>
        <w:spacing w:line="360" w:lineRule="auto"/>
        <w:ind w:left="90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>Admin</w:t>
      </w:r>
    </w:p>
    <w:p w:rsidR="002A2CC9" w:rsidRPr="00AC1827" w:rsidRDefault="002A2CC9" w:rsidP="003C16A1">
      <w:pPr>
        <w:tabs>
          <w:tab w:val="left" w:pos="1080"/>
        </w:tabs>
        <w:spacing w:line="360" w:lineRule="auto"/>
        <w:ind w:left="900"/>
        <w:rPr>
          <w:sz w:val="24"/>
          <w:lang w:val="id-ID"/>
        </w:rPr>
      </w:pPr>
    </w:p>
    <w:p w:rsidR="00AC1827" w:rsidRPr="00D7192C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 w:rsidR="00527592" w:rsidRDefault="00D7192C" w:rsidP="003C16A1">
      <w:pPr>
        <w:spacing w:line="360" w:lineRule="auto"/>
        <w:ind w:left="990" w:right="-46"/>
        <w:rPr>
          <w:sz w:val="24"/>
          <w:lang w:val="en-US"/>
        </w:rPr>
      </w:pPr>
      <w:r w:rsidRPr="002A2CC9">
        <w:rPr>
          <w:sz w:val="24"/>
          <w:lang w:val="id-ID"/>
        </w:rPr>
        <w:t>Halaman data materi guru memiliki fungsi untuk menambahkandata materi.</w:t>
      </w:r>
    </w:p>
    <w:p w:rsidR="00D7192C" w:rsidRPr="00527592" w:rsidRDefault="00527592" w:rsidP="003C16A1">
      <w:pPr>
        <w:spacing w:line="360" w:lineRule="auto"/>
        <w:ind w:left="990" w:right="-4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EB2C93" wp14:editId="2519D5C0">
            <wp:extent cx="3609340" cy="2524760"/>
            <wp:effectExtent l="0" t="0" r="0" b="8890"/>
            <wp:docPr id="881" name="Picture 2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" name="Picture 28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9340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2A2CC9" w:rsidRDefault="00D7192C" w:rsidP="003C16A1">
      <w:pPr>
        <w:spacing w:line="360" w:lineRule="auto"/>
        <w:ind w:left="99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2A2CC9">
        <w:rPr>
          <w:sz w:val="24"/>
          <w:lang w:val="id-ID"/>
        </w:rPr>
        <w:t>.32. Perancangan Antar Muka Halaman Data Materi Pada</w:t>
      </w:r>
    </w:p>
    <w:p w:rsidR="00D7192C" w:rsidRPr="002A2CC9" w:rsidRDefault="00D7192C" w:rsidP="003C16A1">
      <w:pPr>
        <w:spacing w:line="360" w:lineRule="auto"/>
        <w:ind w:left="990" w:right="-46"/>
        <w:rPr>
          <w:lang w:val="id-ID"/>
        </w:rPr>
      </w:pPr>
    </w:p>
    <w:p w:rsidR="00D7192C" w:rsidRPr="002A2CC9" w:rsidRDefault="00D7192C" w:rsidP="003C16A1">
      <w:pPr>
        <w:spacing w:line="360" w:lineRule="auto"/>
        <w:ind w:left="990" w:right="-46"/>
        <w:jc w:val="center"/>
        <w:rPr>
          <w:sz w:val="24"/>
          <w:lang w:val="id-ID"/>
        </w:rPr>
      </w:pPr>
      <w:r w:rsidRPr="002A2CC9">
        <w:rPr>
          <w:sz w:val="24"/>
          <w:lang w:val="id-ID"/>
        </w:rPr>
        <w:t>Admin</w:t>
      </w:r>
    </w:p>
    <w:p w:rsidR="00D7192C" w:rsidRPr="00AC1827" w:rsidRDefault="00D7192C" w:rsidP="003C16A1">
      <w:pPr>
        <w:tabs>
          <w:tab w:val="left" w:pos="1080"/>
        </w:tabs>
        <w:spacing w:line="360" w:lineRule="auto"/>
        <w:ind w:left="900"/>
        <w:rPr>
          <w:sz w:val="24"/>
          <w:lang w:val="id-ID"/>
        </w:rPr>
      </w:pPr>
    </w:p>
    <w:p w:rsidR="00AC1827" w:rsidRPr="00D7192C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Soal</w:t>
      </w:r>
    </w:p>
    <w:p w:rsidR="00D7192C" w:rsidRDefault="00D7192C" w:rsidP="003C16A1">
      <w:pPr>
        <w:spacing w:line="360" w:lineRule="auto"/>
        <w:ind w:left="990" w:right="-46"/>
        <w:rPr>
          <w:lang w:val="en-US"/>
        </w:rPr>
      </w:pPr>
      <w:r w:rsidRPr="00D7192C">
        <w:rPr>
          <w:sz w:val="24"/>
          <w:lang w:val="id-ID"/>
        </w:rPr>
        <w:t>Halaman Soal memiliki fungsi untuk membuat soal yang digunakan untuk ujian.</w:t>
      </w:r>
      <w:r w:rsidR="00527592" w:rsidRPr="00D7192C">
        <w:rPr>
          <w:lang w:val="id-ID"/>
        </w:rPr>
        <w:t xml:space="preserve"> </w:t>
      </w:r>
    </w:p>
    <w:p w:rsidR="00527592" w:rsidRPr="00527592" w:rsidRDefault="00527592" w:rsidP="003C16A1">
      <w:pPr>
        <w:spacing w:line="360" w:lineRule="auto"/>
        <w:ind w:left="990" w:right="-46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29F220" wp14:editId="433AAB7D">
            <wp:extent cx="4003040" cy="2801620"/>
            <wp:effectExtent l="0" t="0" r="0" b="0"/>
            <wp:docPr id="878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" name="Picture 290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03040" cy="280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3C16A1">
      <w:pPr>
        <w:tabs>
          <w:tab w:val="left" w:pos="1080"/>
        </w:tabs>
        <w:spacing w:line="360" w:lineRule="auto"/>
        <w:ind w:left="990" w:right="-46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.33. Perancangan Antar Muka Halaman Soal Pada Guru</w:t>
      </w:r>
    </w:p>
    <w:p w:rsidR="00AC1827" w:rsidRPr="00D7192C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Ujian</w:t>
      </w:r>
    </w:p>
    <w:p w:rsidR="00D7192C" w:rsidRPr="00D7192C" w:rsidRDefault="00D7192C" w:rsidP="003C16A1">
      <w:pPr>
        <w:spacing w:line="360" w:lineRule="auto"/>
        <w:ind w:left="990"/>
        <w:rPr>
          <w:sz w:val="24"/>
          <w:lang w:val="id-ID"/>
        </w:rPr>
      </w:pPr>
      <w:r w:rsidRPr="00D7192C">
        <w:rPr>
          <w:sz w:val="24"/>
          <w:lang w:val="id-ID"/>
        </w:rPr>
        <w:t>Halaman Ujian memiliki fungsi untuk melihat daftar ujian.</w:t>
      </w:r>
    </w:p>
    <w:p w:rsidR="00D7192C" w:rsidRPr="00D7192C" w:rsidRDefault="00D7192C" w:rsidP="003C16A1">
      <w:pPr>
        <w:spacing w:line="360" w:lineRule="auto"/>
        <w:ind w:left="990"/>
        <w:rPr>
          <w:lang w:val="id-ID"/>
        </w:rPr>
      </w:pPr>
    </w:p>
    <w:p w:rsidR="00527592" w:rsidRDefault="00527592" w:rsidP="003C16A1">
      <w:pPr>
        <w:spacing w:line="360" w:lineRule="auto"/>
        <w:ind w:left="99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CD1A99C" wp14:editId="52649F49">
            <wp:extent cx="3799840" cy="2659380"/>
            <wp:effectExtent l="0" t="0" r="0" b="7620"/>
            <wp:docPr id="875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" name="Picture 29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3C16A1">
      <w:pPr>
        <w:spacing w:line="360" w:lineRule="auto"/>
        <w:ind w:left="990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.34. Perancangan Antar Muka Halaman Ujian Pada Guru</w:t>
      </w:r>
    </w:p>
    <w:p w:rsidR="00D7192C" w:rsidRPr="00AC1827" w:rsidRDefault="00D7192C" w:rsidP="003C16A1">
      <w:pPr>
        <w:tabs>
          <w:tab w:val="left" w:pos="1080"/>
        </w:tabs>
        <w:spacing w:line="360" w:lineRule="auto"/>
        <w:ind w:left="549"/>
        <w:rPr>
          <w:sz w:val="24"/>
          <w:lang w:val="id-ID"/>
        </w:rPr>
      </w:pPr>
    </w:p>
    <w:p w:rsidR="00AC1827" w:rsidRPr="00D7192C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lastRenderedPageBreak/>
        <w:t>Tampilan Halaman Hasil Ujian</w:t>
      </w:r>
    </w:p>
    <w:p w:rsidR="00D7192C" w:rsidRDefault="00D7192C" w:rsidP="003C16A1">
      <w:pPr>
        <w:tabs>
          <w:tab w:val="left" w:pos="990"/>
        </w:tabs>
        <w:spacing w:line="360" w:lineRule="auto"/>
        <w:ind w:left="990"/>
        <w:rPr>
          <w:sz w:val="24"/>
          <w:lang w:val="en-US"/>
        </w:rPr>
      </w:pPr>
      <w:r w:rsidRPr="00D7192C">
        <w:rPr>
          <w:sz w:val="24"/>
          <w:lang w:val="id-ID"/>
        </w:rPr>
        <w:t>Halaman Ujian memiliki fungsi un</w:t>
      </w:r>
      <w:r w:rsidR="00527592">
        <w:rPr>
          <w:sz w:val="24"/>
          <w:lang w:val="id-ID"/>
        </w:rPr>
        <w:t>tuk melihat daftar hasil ujian.</w:t>
      </w:r>
    </w:p>
    <w:p w:rsidR="00527592" w:rsidRPr="00527592" w:rsidRDefault="00527592" w:rsidP="003C16A1">
      <w:pPr>
        <w:tabs>
          <w:tab w:val="left" w:pos="990"/>
        </w:tabs>
        <w:spacing w:line="360" w:lineRule="auto"/>
        <w:ind w:left="990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793F96A6" wp14:editId="1783440F">
            <wp:extent cx="3495040" cy="2446020"/>
            <wp:effectExtent l="0" t="0" r="0" b="0"/>
            <wp:docPr id="879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" name="Picture 292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95040" cy="2446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3C16A1">
      <w:pPr>
        <w:tabs>
          <w:tab w:val="left" w:pos="990"/>
        </w:tabs>
        <w:spacing w:line="360" w:lineRule="auto"/>
        <w:ind w:left="990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.35. Perancangan Antar Muka Halaman Hasil Ujian Pada Guru</w:t>
      </w:r>
    </w:p>
    <w:p w:rsidR="00D7192C" w:rsidRPr="00AC1827" w:rsidRDefault="00D7192C" w:rsidP="003C16A1">
      <w:pPr>
        <w:tabs>
          <w:tab w:val="left" w:pos="1080"/>
        </w:tabs>
        <w:spacing w:line="360" w:lineRule="auto"/>
        <w:ind w:left="900"/>
        <w:rPr>
          <w:sz w:val="24"/>
          <w:lang w:val="id-ID"/>
        </w:rPr>
      </w:pPr>
    </w:p>
    <w:p w:rsidR="00AC1827" w:rsidRPr="00D7192C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Data Materi</w:t>
      </w:r>
    </w:p>
    <w:p w:rsidR="00D7192C" w:rsidRDefault="00D7192C" w:rsidP="003C16A1">
      <w:pPr>
        <w:tabs>
          <w:tab w:val="left" w:pos="990"/>
        </w:tabs>
        <w:spacing w:line="360" w:lineRule="auto"/>
        <w:ind w:left="990" w:right="-46"/>
        <w:rPr>
          <w:sz w:val="24"/>
          <w:lang w:val="en-US"/>
        </w:rPr>
      </w:pPr>
      <w:r w:rsidRPr="00D7192C">
        <w:rPr>
          <w:sz w:val="24"/>
          <w:lang w:val="id-ID"/>
        </w:rPr>
        <w:t xml:space="preserve">Halaman Data Materi siswa memiliki fungsi untuk melakukan download materi </w:t>
      </w:r>
      <w:r w:rsidR="00527592">
        <w:rPr>
          <w:sz w:val="24"/>
          <w:lang w:val="id-ID"/>
        </w:rPr>
        <w:t>yang telah diberikan oleh guru.</w:t>
      </w:r>
    </w:p>
    <w:p w:rsidR="00527592" w:rsidRPr="00527592" w:rsidRDefault="00527592" w:rsidP="003C16A1">
      <w:pPr>
        <w:tabs>
          <w:tab w:val="left" w:pos="990"/>
        </w:tabs>
        <w:spacing w:line="360" w:lineRule="auto"/>
        <w:ind w:left="990" w:right="-46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21D6C0B4" wp14:editId="46AB7748">
            <wp:extent cx="4038600" cy="2872740"/>
            <wp:effectExtent l="0" t="0" r="0" b="3810"/>
            <wp:docPr id="876" name="Picture 2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" name="Picture 293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192C" w:rsidRPr="00D7192C" w:rsidRDefault="00D7192C" w:rsidP="003C16A1">
      <w:pPr>
        <w:tabs>
          <w:tab w:val="left" w:pos="990"/>
        </w:tabs>
        <w:spacing w:line="360" w:lineRule="auto"/>
        <w:ind w:left="990" w:right="-46"/>
        <w:jc w:val="center"/>
        <w:rPr>
          <w:sz w:val="24"/>
          <w:lang w:val="id-ID"/>
        </w:rPr>
      </w:pPr>
      <w:r w:rsidRPr="00D7192C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D7192C">
        <w:rPr>
          <w:sz w:val="24"/>
          <w:lang w:val="id-ID"/>
        </w:rPr>
        <w:t>.36. Perancangan Antar Muka Halaman Data Materi Pada Siswa</w:t>
      </w:r>
    </w:p>
    <w:p w:rsidR="00D7192C" w:rsidRPr="00AC1827" w:rsidRDefault="00D7192C" w:rsidP="003C16A1">
      <w:pPr>
        <w:tabs>
          <w:tab w:val="left" w:pos="1080"/>
        </w:tabs>
        <w:spacing w:line="360" w:lineRule="auto"/>
        <w:ind w:left="900"/>
        <w:rPr>
          <w:sz w:val="24"/>
          <w:lang w:val="id-ID"/>
        </w:rPr>
      </w:pPr>
    </w:p>
    <w:p w:rsidR="00AC1827" w:rsidRPr="00AC1827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Halaman Ujian</w:t>
      </w:r>
    </w:p>
    <w:p w:rsidR="00AC1827" w:rsidRDefault="00AC1827" w:rsidP="003C16A1">
      <w:pPr>
        <w:spacing w:line="360" w:lineRule="auto"/>
        <w:ind w:left="990" w:right="-46"/>
        <w:rPr>
          <w:sz w:val="24"/>
          <w:lang w:val="en-US"/>
        </w:rPr>
      </w:pPr>
      <w:r w:rsidRPr="00AC1827">
        <w:rPr>
          <w:sz w:val="24"/>
          <w:lang w:val="id-ID"/>
        </w:rPr>
        <w:t xml:space="preserve">Halaman Ujian siswa memiliki fungsi untuk melakukan aktifitas ujian secara </w:t>
      </w:r>
      <w:r w:rsidRPr="00AC1827">
        <w:rPr>
          <w:i/>
          <w:sz w:val="24"/>
          <w:lang w:val="id-ID"/>
        </w:rPr>
        <w:t>online</w:t>
      </w:r>
      <w:r w:rsidRPr="00AC1827">
        <w:rPr>
          <w:sz w:val="24"/>
          <w:lang w:val="id-ID"/>
        </w:rPr>
        <w:t xml:space="preserve"> dengan menjawab soal yang telah diberikan.</w:t>
      </w:r>
    </w:p>
    <w:p w:rsidR="00527592" w:rsidRPr="00527592" w:rsidRDefault="00527592" w:rsidP="003C16A1">
      <w:pPr>
        <w:spacing w:line="360" w:lineRule="auto"/>
        <w:ind w:left="990" w:right="-46"/>
        <w:jc w:val="center"/>
        <w:rPr>
          <w:sz w:val="24"/>
          <w:lang w:val="en-US"/>
        </w:rPr>
      </w:pPr>
      <w:r>
        <w:rPr>
          <w:noProof/>
          <w:lang w:val="en-US"/>
        </w:rPr>
        <w:drawing>
          <wp:inline distT="0" distB="0" distL="0" distR="0" wp14:anchorId="3B0BE058" wp14:editId="51AA6BFB">
            <wp:extent cx="4137660" cy="2943860"/>
            <wp:effectExtent l="0" t="0" r="0" b="8890"/>
            <wp:docPr id="877" name="Picture 2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294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27" w:rsidRPr="00AC1827" w:rsidRDefault="00AC1827" w:rsidP="003C16A1">
      <w:pPr>
        <w:spacing w:line="360" w:lineRule="auto"/>
        <w:ind w:left="990" w:right="-46"/>
        <w:rPr>
          <w:lang w:val="id-ID"/>
        </w:rPr>
      </w:pPr>
    </w:p>
    <w:p w:rsidR="00AC1827" w:rsidRPr="00AC1827" w:rsidRDefault="00AC1827" w:rsidP="003C16A1">
      <w:pPr>
        <w:spacing w:line="360" w:lineRule="auto"/>
        <w:ind w:left="990" w:right="-46"/>
        <w:jc w:val="center"/>
        <w:rPr>
          <w:sz w:val="24"/>
          <w:lang w:val="id-ID"/>
        </w:rPr>
      </w:pPr>
      <w:r w:rsidRPr="00AC1827">
        <w:rPr>
          <w:sz w:val="24"/>
          <w:lang w:val="id-ID"/>
        </w:rPr>
        <w:t xml:space="preserve">Gambar </w:t>
      </w:r>
      <w:r w:rsidR="00527592">
        <w:rPr>
          <w:sz w:val="24"/>
          <w:lang w:val="en-US"/>
        </w:rPr>
        <w:t>3</w:t>
      </w:r>
      <w:r w:rsidRPr="00AC1827">
        <w:rPr>
          <w:sz w:val="24"/>
          <w:lang w:val="id-ID"/>
        </w:rPr>
        <w:t>.37. Perancangan Antar Muka Halaman Ujian Pada Siswa</w:t>
      </w:r>
    </w:p>
    <w:p w:rsidR="00AC1827" w:rsidRPr="00AC1827" w:rsidRDefault="00AC1827" w:rsidP="003C16A1">
      <w:pPr>
        <w:tabs>
          <w:tab w:val="left" w:pos="1080"/>
        </w:tabs>
        <w:spacing w:line="360" w:lineRule="auto"/>
        <w:ind w:left="900"/>
        <w:rPr>
          <w:sz w:val="24"/>
          <w:lang w:val="id-ID"/>
        </w:rPr>
      </w:pPr>
    </w:p>
    <w:p w:rsidR="00AC1827" w:rsidRPr="00AC1827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Cetak Soal</w:t>
      </w:r>
    </w:p>
    <w:p w:rsidR="00527592" w:rsidRDefault="00AC1827" w:rsidP="003C16A1">
      <w:pPr>
        <w:spacing w:line="360" w:lineRule="auto"/>
        <w:ind w:left="990" w:right="-46"/>
        <w:rPr>
          <w:sz w:val="24"/>
          <w:lang w:val="en-US"/>
        </w:rPr>
      </w:pPr>
      <w:r w:rsidRPr="00AC1827">
        <w:rPr>
          <w:sz w:val="24"/>
          <w:lang w:val="id-ID"/>
        </w:rPr>
        <w:t>Tampilancetak soal yang dibuat oleh guru setelah guru menginputkan data soal.</w:t>
      </w:r>
    </w:p>
    <w:p w:rsidR="00AC1827" w:rsidRPr="00AC1827" w:rsidRDefault="00527592" w:rsidP="003C16A1">
      <w:pPr>
        <w:spacing w:line="360" w:lineRule="auto"/>
        <w:ind w:left="990" w:right="-46"/>
        <w:jc w:val="center"/>
        <w:rPr>
          <w:lang w:val="id-ID"/>
        </w:rPr>
      </w:pPr>
      <w:r>
        <w:rPr>
          <w:noProof/>
          <w:lang w:val="en-US"/>
        </w:rPr>
        <w:lastRenderedPageBreak/>
        <w:drawing>
          <wp:inline distT="0" distB="0" distL="0" distR="0" wp14:anchorId="11FD5820" wp14:editId="3F2A723B">
            <wp:extent cx="4142740" cy="2898140"/>
            <wp:effectExtent l="0" t="0" r="0" b="0"/>
            <wp:docPr id="882" name="Picture 2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" name="Picture 295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27" w:rsidRPr="00AC1827" w:rsidRDefault="00AC1827" w:rsidP="003C16A1">
      <w:pPr>
        <w:spacing w:line="360" w:lineRule="auto"/>
        <w:ind w:left="990" w:right="-46"/>
        <w:jc w:val="center"/>
        <w:rPr>
          <w:sz w:val="24"/>
          <w:lang w:val="id-ID"/>
        </w:rPr>
      </w:pPr>
      <w:r w:rsidRPr="00AC1827"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 w:rsidRPr="00AC1827">
        <w:rPr>
          <w:sz w:val="24"/>
          <w:lang w:val="id-ID"/>
        </w:rPr>
        <w:t>.38.Perancangan Antar Muka Tampilan Cetak Soal</w:t>
      </w:r>
    </w:p>
    <w:p w:rsidR="00AC1827" w:rsidRPr="00AC1827" w:rsidRDefault="00AC1827" w:rsidP="003C16A1">
      <w:pPr>
        <w:tabs>
          <w:tab w:val="left" w:pos="1080"/>
        </w:tabs>
        <w:spacing w:line="360" w:lineRule="auto"/>
        <w:ind w:left="900"/>
        <w:rPr>
          <w:sz w:val="24"/>
          <w:lang w:val="id-ID"/>
        </w:rPr>
      </w:pPr>
    </w:p>
    <w:p w:rsidR="00AC1827" w:rsidRPr="00AC1827" w:rsidRDefault="00AC1827" w:rsidP="003C16A1">
      <w:pPr>
        <w:numPr>
          <w:ilvl w:val="0"/>
          <w:numId w:val="10"/>
        </w:numPr>
        <w:tabs>
          <w:tab w:val="left" w:pos="1080"/>
        </w:tabs>
        <w:spacing w:line="360" w:lineRule="auto"/>
        <w:ind w:left="900" w:hanging="351"/>
        <w:rPr>
          <w:sz w:val="24"/>
          <w:lang w:val="id-ID"/>
        </w:rPr>
      </w:pPr>
      <w:r>
        <w:rPr>
          <w:sz w:val="24"/>
          <w:lang w:val="id-ID"/>
        </w:rPr>
        <w:t>Tampilan Cetak Laporan Hasil Ujian</w:t>
      </w:r>
    </w:p>
    <w:p w:rsidR="00527592" w:rsidRDefault="00AC1827" w:rsidP="003C16A1">
      <w:pPr>
        <w:spacing w:line="360" w:lineRule="auto"/>
        <w:ind w:left="990"/>
        <w:rPr>
          <w:sz w:val="24"/>
          <w:lang w:val="en-US"/>
        </w:rPr>
      </w:pPr>
      <w:r w:rsidRPr="00AC1827">
        <w:rPr>
          <w:sz w:val="24"/>
          <w:lang w:val="id-ID"/>
        </w:rPr>
        <w:t>Tampilancetak laporan hasil ujian setelah siswa mengikut ujian.</w:t>
      </w:r>
    </w:p>
    <w:p w:rsidR="00AC1827" w:rsidRPr="00AC1827" w:rsidRDefault="00527592" w:rsidP="003C16A1">
      <w:pPr>
        <w:spacing w:line="360" w:lineRule="auto"/>
        <w:ind w:left="990"/>
        <w:jc w:val="center"/>
        <w:rPr>
          <w:lang w:val="id-ID"/>
        </w:rPr>
      </w:pPr>
      <w:r>
        <w:rPr>
          <w:noProof/>
          <w:lang w:val="en-US"/>
        </w:rPr>
        <w:drawing>
          <wp:inline distT="0" distB="0" distL="0" distR="0" wp14:anchorId="5A6D1A86" wp14:editId="269F5F66">
            <wp:extent cx="4191000" cy="2933700"/>
            <wp:effectExtent l="0" t="0" r="0" b="0"/>
            <wp:docPr id="880" name="Picture 2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" name="Picture 296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1827" w:rsidRPr="00AC1827" w:rsidRDefault="00AC1827" w:rsidP="003C16A1">
      <w:pPr>
        <w:spacing w:line="360" w:lineRule="auto"/>
        <w:ind w:left="990"/>
        <w:rPr>
          <w:lang w:val="id-ID"/>
        </w:rPr>
      </w:pPr>
    </w:p>
    <w:p w:rsidR="00AC1827" w:rsidRPr="00AC1827" w:rsidRDefault="00AC1827" w:rsidP="003C16A1">
      <w:pPr>
        <w:spacing w:line="360" w:lineRule="auto"/>
        <w:ind w:left="990" w:right="-46"/>
        <w:jc w:val="center"/>
        <w:rPr>
          <w:sz w:val="24"/>
          <w:lang w:val="en-US"/>
        </w:rPr>
      </w:pPr>
      <w:r w:rsidRPr="00AC1827">
        <w:rPr>
          <w:sz w:val="24"/>
          <w:lang w:val="id-ID"/>
        </w:rPr>
        <w:t xml:space="preserve">Gambar </w:t>
      </w:r>
      <w:r>
        <w:rPr>
          <w:sz w:val="24"/>
          <w:lang w:val="en-US"/>
        </w:rPr>
        <w:t>3</w:t>
      </w:r>
      <w:r w:rsidRPr="00AC1827">
        <w:rPr>
          <w:sz w:val="24"/>
          <w:lang w:val="id-ID"/>
        </w:rPr>
        <w:t>.39.Perancangan Antar Muka Tampilan Cetak Laporan Hasil</w:t>
      </w:r>
      <w:r>
        <w:rPr>
          <w:sz w:val="24"/>
          <w:lang w:val="en-US"/>
        </w:rPr>
        <w:t xml:space="preserve"> </w:t>
      </w:r>
      <w:r w:rsidRPr="00AC1827">
        <w:rPr>
          <w:sz w:val="24"/>
          <w:lang w:val="id-ID"/>
        </w:rPr>
        <w:t>Ujian</w:t>
      </w:r>
    </w:p>
    <w:p w:rsidR="00670623" w:rsidRPr="00670623" w:rsidRDefault="00670623" w:rsidP="003C16A1">
      <w:pPr>
        <w:tabs>
          <w:tab w:val="left" w:pos="425"/>
          <w:tab w:val="left" w:pos="567"/>
        </w:tabs>
        <w:spacing w:line="360" w:lineRule="auto"/>
        <w:ind w:left="567" w:rightChars="-20" w:right="-44" w:firstLine="693"/>
        <w:rPr>
          <w:b/>
          <w:i/>
          <w:sz w:val="24"/>
          <w:lang w:val="en-US"/>
        </w:rPr>
      </w:pPr>
    </w:p>
    <w:p w:rsidR="00736567" w:rsidRDefault="00736567" w:rsidP="003C16A1">
      <w:pPr>
        <w:spacing w:line="360" w:lineRule="auto"/>
        <w:ind w:rightChars="-20" w:right="-44"/>
        <w:rPr>
          <w:b/>
          <w:bCs/>
        </w:rPr>
      </w:pPr>
    </w:p>
    <w:p w:rsidR="00736567" w:rsidRDefault="00736567" w:rsidP="003C16A1">
      <w:pPr>
        <w:tabs>
          <w:tab w:val="left" w:pos="425"/>
        </w:tabs>
        <w:spacing w:line="360" w:lineRule="auto"/>
        <w:ind w:left="15" w:rightChars="-20" w:right="-44"/>
      </w:pPr>
    </w:p>
    <w:sectPr w:rsidR="00736567">
      <w:headerReference w:type="default" r:id="rId48"/>
      <w:footerReference w:type="default" r:id="rId49"/>
      <w:pgSz w:w="11850" w:h="16783"/>
      <w:pgMar w:top="2275" w:right="1701" w:bottom="1701" w:left="2275" w:header="720" w:footer="720" w:gutter="0"/>
      <w:cols w:space="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58D7" w:rsidRDefault="00F058D7">
      <w:r>
        <w:separator/>
      </w:r>
    </w:p>
  </w:endnote>
  <w:endnote w:type="continuationSeparator" w:id="0">
    <w:p w:rsidR="00F058D7" w:rsidRDefault="00F058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7DA1" w:rsidRDefault="00B27DA1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58D7" w:rsidRDefault="00F058D7">
      <w:r>
        <w:separator/>
      </w:r>
    </w:p>
  </w:footnote>
  <w:footnote w:type="continuationSeparator" w:id="0">
    <w:p w:rsidR="00F058D7" w:rsidRDefault="00F058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27DA1" w:rsidRDefault="00B27DA1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3DAD4B"/>
    <w:multiLevelType w:val="singleLevel"/>
    <w:tmpl w:val="D03DAD4B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5C01148"/>
    <w:multiLevelType w:val="singleLevel"/>
    <w:tmpl w:val="D5C01148"/>
    <w:lvl w:ilvl="0">
      <w:start w:val="1"/>
      <w:numFmt w:val="decimal"/>
      <w:suff w:val="space"/>
      <w:lvlText w:val="%1."/>
      <w:lvlJc w:val="left"/>
    </w:lvl>
  </w:abstractNum>
  <w:abstractNum w:abstractNumId="2">
    <w:nsid w:val="ED2F8CC3"/>
    <w:multiLevelType w:val="singleLevel"/>
    <w:tmpl w:val="ED2F8CC3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00000012"/>
    <w:multiLevelType w:val="multilevel"/>
    <w:tmpl w:val="00000012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4">
    <w:nsid w:val="00000013"/>
    <w:multiLevelType w:val="multilevel"/>
    <w:tmpl w:val="00000013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5">
    <w:nsid w:val="00000014"/>
    <w:multiLevelType w:val="multilevel"/>
    <w:tmpl w:val="00000014"/>
    <w:lvl w:ilvl="0">
      <w:start w:val="1"/>
      <w:numFmt w:val="decimal"/>
      <w:lvlText w:val="%1."/>
      <w:lvlJc w:val="left"/>
    </w:lvl>
    <w:lvl w:ilvl="1">
      <w:start w:val="1"/>
      <w:numFmt w:val="bullet"/>
      <w:lvlText w:val=""/>
      <w:lvlJc w:val="left"/>
    </w:lvl>
    <w:lvl w:ilvl="2">
      <w:start w:val="1"/>
      <w:numFmt w:val="bullet"/>
      <w:lvlText w:val=""/>
      <w:lvlJc w:val="left"/>
    </w:lvl>
    <w:lvl w:ilvl="3">
      <w:start w:val="1"/>
      <w:numFmt w:val="bullet"/>
      <w:lvlText w:val=""/>
      <w:lvlJc w:val="left"/>
    </w:lvl>
    <w:lvl w:ilvl="4">
      <w:start w:val="1"/>
      <w:numFmt w:val="bullet"/>
      <w:lvlText w:val=""/>
      <w:lvlJc w:val="left"/>
    </w:lvl>
    <w:lvl w:ilvl="5">
      <w:start w:val="1"/>
      <w:numFmt w:val="bullet"/>
      <w:lvlText w:val=""/>
      <w:lvlJc w:val="left"/>
    </w:lvl>
    <w:lvl w:ilvl="6">
      <w:start w:val="1"/>
      <w:numFmt w:val="bullet"/>
      <w:lvlText w:val=""/>
      <w:lvlJc w:val="left"/>
    </w:lvl>
    <w:lvl w:ilvl="7">
      <w:start w:val="1"/>
      <w:numFmt w:val="bullet"/>
      <w:lvlText w:val=""/>
      <w:lvlJc w:val="left"/>
    </w:lvl>
    <w:lvl w:ilvl="8">
      <w:start w:val="1"/>
      <w:numFmt w:val="bullet"/>
      <w:lvlText w:val=""/>
      <w:lvlJc w:val="left"/>
    </w:lvl>
  </w:abstractNum>
  <w:abstractNum w:abstractNumId="6">
    <w:nsid w:val="00000027"/>
    <w:multiLevelType w:val="multilevel"/>
    <w:tmpl w:val="00000027"/>
    <w:lvl w:ilvl="0">
      <w:start w:val="1"/>
      <w:numFmt w:val="decimal"/>
      <w:lvlText w:val="%1)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7">
    <w:nsid w:val="01061E22"/>
    <w:multiLevelType w:val="multilevel"/>
    <w:tmpl w:val="01061E22"/>
    <w:lvl w:ilvl="0">
      <w:start w:val="3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ascii="SimSun" w:eastAsia="SimSun" w:hAnsi="SimSun" w:cs="SimSun" w:hint="default"/>
      </w:rPr>
    </w:lvl>
    <w:lvl w:ilvl="1">
      <w:start w:val="1"/>
      <w:numFmt w:val="decimal"/>
      <w:lvlText w:val="%1.%2."/>
      <w:lvlJc w:val="left"/>
      <w:pPr>
        <w:tabs>
          <w:tab w:val="left" w:pos="567"/>
        </w:tabs>
        <w:ind w:left="567" w:hanging="567"/>
      </w:pPr>
      <w:rPr>
        <w:rFonts w:ascii="SimSun" w:eastAsia="SimSun" w:hAnsi="SimSun" w:cs="SimSun" w:hint="default"/>
      </w:rPr>
    </w:lvl>
    <w:lvl w:ilvl="2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ascii="SimSun" w:eastAsia="SimSun" w:hAnsi="SimSun" w:cs="SimSun" w:hint="default"/>
      </w:rPr>
    </w:lvl>
    <w:lvl w:ilvl="3">
      <w:start w:val="1"/>
      <w:numFmt w:val="decimal"/>
      <w:lvlText w:val="%1.%2.%3.%4."/>
      <w:lvlJc w:val="left"/>
      <w:pPr>
        <w:tabs>
          <w:tab w:val="left" w:pos="850"/>
        </w:tabs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left" w:pos="991"/>
        </w:tabs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left" w:pos="1275"/>
        </w:tabs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left" w:pos="1558"/>
        </w:tabs>
        <w:ind w:left="1558" w:hanging="1558"/>
      </w:pPr>
      <w:rPr>
        <w:rFonts w:hint="default"/>
      </w:rPr>
    </w:lvl>
  </w:abstractNum>
  <w:abstractNum w:abstractNumId="8">
    <w:nsid w:val="309159A4"/>
    <w:multiLevelType w:val="singleLevel"/>
    <w:tmpl w:val="309159A4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9">
    <w:nsid w:val="7AB3BC86"/>
    <w:multiLevelType w:val="singleLevel"/>
    <w:tmpl w:val="7AB3BC86"/>
    <w:lvl w:ilvl="0">
      <w:start w:val="1"/>
      <w:numFmt w:val="decimal"/>
      <w:lvlText w:val="%1)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7"/>
  </w:num>
  <w:num w:numId="2">
    <w:abstractNumId w:val="1"/>
  </w:num>
  <w:num w:numId="3">
    <w:abstractNumId w:val="3"/>
  </w:num>
  <w:num w:numId="4">
    <w:abstractNumId w:val="4"/>
  </w:num>
  <w:num w:numId="5">
    <w:abstractNumId w:val="5"/>
  </w:num>
  <w:num w:numId="6">
    <w:abstractNumId w:val="2"/>
  </w:num>
  <w:num w:numId="7">
    <w:abstractNumId w:val="0"/>
  </w:num>
  <w:num w:numId="8">
    <w:abstractNumId w:val="9"/>
  </w:num>
  <w:num w:numId="9">
    <w:abstractNumId w:val="8"/>
  </w:num>
  <w:num w:numId="10">
    <w:abstractNumId w:val="6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7BB0982"/>
    <w:rsid w:val="002A05C9"/>
    <w:rsid w:val="002A2CC9"/>
    <w:rsid w:val="0035516C"/>
    <w:rsid w:val="003C16A1"/>
    <w:rsid w:val="00527592"/>
    <w:rsid w:val="005F6FF3"/>
    <w:rsid w:val="00670623"/>
    <w:rsid w:val="00736567"/>
    <w:rsid w:val="007659EA"/>
    <w:rsid w:val="00AC1827"/>
    <w:rsid w:val="00B27DA1"/>
    <w:rsid w:val="00B34CD8"/>
    <w:rsid w:val="00C7306B"/>
    <w:rsid w:val="00C97B92"/>
    <w:rsid w:val="00D7192C"/>
    <w:rsid w:val="00E07B8F"/>
    <w:rsid w:val="00F058D7"/>
    <w:rsid w:val="023E2E9C"/>
    <w:rsid w:val="05B03828"/>
    <w:rsid w:val="0FAB2913"/>
    <w:rsid w:val="267B390C"/>
    <w:rsid w:val="26C02CEE"/>
    <w:rsid w:val="2CAA5CF5"/>
    <w:rsid w:val="44BF3D89"/>
    <w:rsid w:val="569444AB"/>
    <w:rsid w:val="570513EF"/>
    <w:rsid w:val="57BA1AD4"/>
    <w:rsid w:val="5ACC7374"/>
    <w:rsid w:val="6B381661"/>
    <w:rsid w:val="6C526A9B"/>
    <w:rsid w:val="72274CD4"/>
    <w:rsid w:val="77BB0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id"/>
    </w:rPr>
  </w:style>
  <w:style w:type="paragraph" w:styleId="Heading1">
    <w:name w:val="heading 1"/>
    <w:basedOn w:val="Normal"/>
    <w:next w:val="Normal"/>
    <w:uiPriority w:val="1"/>
    <w:qFormat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pPr>
      <w:ind w:left="1400" w:hanging="853"/>
    </w:pPr>
  </w:style>
  <w:style w:type="paragraph" w:styleId="BalloonText">
    <w:name w:val="Balloon Text"/>
    <w:basedOn w:val="Normal"/>
    <w:link w:val="BalloonTextChar"/>
    <w:rsid w:val="00B34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34CD8"/>
    <w:rPr>
      <w:rFonts w:ascii="Tahoma" w:eastAsia="Times New Roman" w:hAnsi="Tahoma" w:cs="Tahoma"/>
      <w:sz w:val="16"/>
      <w:szCs w:val="16"/>
      <w:lang w:val="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Arial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uiPriority="1" w:qFormat="1"/>
    <w:lsdException w:name="heading 1" w:uiPriority="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Body Text" w:uiPriority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1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</w:pPr>
    <w:rPr>
      <w:rFonts w:ascii="Times New Roman" w:eastAsia="Times New Roman" w:hAnsi="Times New Roman" w:cs="Times New Roman"/>
      <w:sz w:val="22"/>
      <w:szCs w:val="22"/>
      <w:lang w:val="id"/>
    </w:rPr>
  </w:style>
  <w:style w:type="paragraph" w:styleId="Heading1">
    <w:name w:val="heading 1"/>
    <w:basedOn w:val="Normal"/>
    <w:next w:val="Normal"/>
    <w:uiPriority w:val="1"/>
    <w:qFormat/>
    <w:pPr>
      <w:ind w:left="1256" w:hanging="721"/>
      <w:jc w:val="both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Header">
    <w:name w:val="header"/>
    <w:basedOn w:val="Normal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1"/>
    <w:qFormat/>
    <w:pPr>
      <w:ind w:left="1400" w:hanging="853"/>
    </w:pPr>
  </w:style>
  <w:style w:type="paragraph" w:styleId="BalloonText">
    <w:name w:val="Balloon Text"/>
    <w:basedOn w:val="Normal"/>
    <w:link w:val="BalloonTextChar"/>
    <w:rsid w:val="00B34CD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B34CD8"/>
    <w:rPr>
      <w:rFonts w:ascii="Tahoma" w:eastAsia="Times New Roman" w:hAnsi="Tahoma" w:cs="Tahoma"/>
      <w:sz w:val="16"/>
      <w:szCs w:val="16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7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77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2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9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4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4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7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9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7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1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64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47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78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29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73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png"/><Relationship Id="rId39" Type="http://schemas.openxmlformats.org/officeDocument/2006/relationships/image" Target="media/image31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jpeg"/><Relationship Id="rId47" Type="http://schemas.openxmlformats.org/officeDocument/2006/relationships/image" Target="media/image39.jpe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jpeg"/><Relationship Id="rId46" Type="http://schemas.openxmlformats.org/officeDocument/2006/relationships/image" Target="media/image38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png"/><Relationship Id="rId29" Type="http://schemas.openxmlformats.org/officeDocument/2006/relationships/image" Target="media/image21.jpeg"/><Relationship Id="rId41" Type="http://schemas.openxmlformats.org/officeDocument/2006/relationships/image" Target="media/image33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jpeg"/><Relationship Id="rId40" Type="http://schemas.openxmlformats.org/officeDocument/2006/relationships/image" Target="media/image32.jpeg"/><Relationship Id="rId45" Type="http://schemas.openxmlformats.org/officeDocument/2006/relationships/image" Target="media/image37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36" Type="http://schemas.openxmlformats.org/officeDocument/2006/relationships/image" Target="media/image28.jpeg"/><Relationship Id="rId49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31" Type="http://schemas.openxmlformats.org/officeDocument/2006/relationships/image" Target="media/image23.jpeg"/><Relationship Id="rId44" Type="http://schemas.openxmlformats.org/officeDocument/2006/relationships/image" Target="media/image36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Relationship Id="rId35" Type="http://schemas.openxmlformats.org/officeDocument/2006/relationships/image" Target="media/image27.jpeg"/><Relationship Id="rId43" Type="http://schemas.openxmlformats.org/officeDocument/2006/relationships/image" Target="media/image35.jpeg"/><Relationship Id="rId48" Type="http://schemas.openxmlformats.org/officeDocument/2006/relationships/header" Target="header1.xml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43</Pages>
  <Words>3673</Words>
  <Characters>20939</Characters>
  <Application>Microsoft Office Word</Application>
  <DocSecurity>0</DocSecurity>
  <Lines>174</Lines>
  <Paragraphs>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by adguard</Company>
  <LinksUpToDate>false</LinksUpToDate>
  <CharactersWithSpaces>24563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Hujan Dibulan Desember</dc:creator>
  <cp:lastModifiedBy>user</cp:lastModifiedBy>
  <cp:revision>7</cp:revision>
  <dcterms:created xsi:type="dcterms:W3CDTF">2020-09-20T06:37:00Z</dcterms:created>
  <dcterms:modified xsi:type="dcterms:W3CDTF">2020-09-24T13:16:00Z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1033-11.2.0.9665</vt:lpwstr>
  </property>
</Properties>
</file>