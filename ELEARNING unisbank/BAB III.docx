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73891" w14:textId="77777777" w:rsidR="00C31B2F" w:rsidRDefault="00810D9F">
      <w:pPr>
        <w:pStyle w:val="Heading1"/>
        <w:spacing w:before="90" w:line="360" w:lineRule="auto"/>
        <w:ind w:left="0" w:rightChars="-20" w:right="-44" w:firstLine="0"/>
        <w:jc w:val="center"/>
      </w:pPr>
      <w:r>
        <w:t>BAB III</w:t>
      </w:r>
    </w:p>
    <w:p w14:paraId="6732010B" w14:textId="77777777" w:rsidR="00C31B2F" w:rsidRDefault="00810D9F">
      <w:pPr>
        <w:pStyle w:val="Heading1"/>
        <w:spacing w:before="90" w:line="360" w:lineRule="auto"/>
        <w:ind w:left="0" w:rightChars="-20" w:right="-44" w:firstLine="0"/>
        <w:jc w:val="center"/>
      </w:pPr>
      <w:r>
        <w:t>PERENCANAAN DAN</w:t>
      </w:r>
      <w:r>
        <w:rPr>
          <w:lang w:val="en-US"/>
        </w:rPr>
        <w:t xml:space="preserve"> </w:t>
      </w:r>
      <w:r>
        <w:t>ANALISA DAN PERANCANGAN SISTEM</w:t>
      </w:r>
    </w:p>
    <w:p w14:paraId="045EFDA8" w14:textId="77777777" w:rsidR="00C31B2F" w:rsidRDefault="00C31B2F">
      <w:pPr>
        <w:spacing w:line="360" w:lineRule="auto"/>
      </w:pPr>
    </w:p>
    <w:p w14:paraId="4B35D6C5" w14:textId="77777777" w:rsidR="00C31B2F" w:rsidRDefault="00C31B2F">
      <w:pPr>
        <w:spacing w:line="360" w:lineRule="auto"/>
        <w:ind w:rightChars="-20" w:right="-44"/>
        <w:rPr>
          <w:b/>
          <w:sz w:val="24"/>
        </w:rPr>
      </w:pPr>
    </w:p>
    <w:p w14:paraId="6B7D1B01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Perencanaan Sistem</w:t>
      </w:r>
    </w:p>
    <w:p w14:paraId="3981F498" w14:textId="77777777" w:rsidR="00C31B2F" w:rsidRDefault="00810D9F">
      <w:pPr>
        <w:spacing w:line="360" w:lineRule="auto"/>
        <w:ind w:leftChars="300" w:left="660" w:rightChars="-20" w:right="-44" w:firstLineChars="275" w:firstLine="660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erencanaan sistem adalah proses membuat sebuah laporan perencanaan sistem yang menggunakan sumber sistem informasi yang digunakan untuk membuat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. Hal-hal yang diperlukan yaitu membuat aplikasi </w:t>
      </w:r>
      <w:r>
        <w:rPr>
          <w:i/>
          <w:iCs/>
          <w:sz w:val="24"/>
        </w:rPr>
        <w:t>e-learning</w:t>
      </w:r>
      <w:r>
        <w:rPr>
          <w:sz w:val="24"/>
        </w:rPr>
        <w:t>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 w14:paraId="49912F2E" w14:textId="77777777" w:rsidR="00C31B2F" w:rsidRDefault="00810D9F">
      <w:pPr>
        <w:spacing w:line="360" w:lineRule="auto"/>
        <w:ind w:leftChars="300" w:left="660" w:rightChars="-20" w:right="-44" w:firstLineChars="275" w:firstLine="660"/>
        <w:jc w:val="both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</w:t>
      </w:r>
      <w:r>
        <w:rPr>
          <w:sz w:val="24"/>
          <w:lang w:val="en-US"/>
        </w:rPr>
        <w:t>SMK Pelita Nusantara 1 Semarang.</w:t>
      </w:r>
    </w:p>
    <w:p w14:paraId="61CBC7E2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 w14:paraId="61C01093" w14:textId="77777777" w:rsidR="00C31B2F" w:rsidRDefault="00810D9F">
      <w:pPr>
        <w:spacing w:line="360" w:lineRule="auto"/>
        <w:ind w:leftChars="300" w:left="660" w:rightChars="-20" w:right="-44" w:firstLineChars="275" w:firstLine="660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>SMK Pelita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 w14:paraId="2048D1B0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Akan Dikembangkan</w:t>
      </w:r>
    </w:p>
    <w:p w14:paraId="24A11133" w14:textId="77777777" w:rsidR="00C31B2F" w:rsidRDefault="00810D9F">
      <w:pPr>
        <w:spacing w:line="360" w:lineRule="auto"/>
        <w:ind w:leftChars="300" w:left="660" w:right="268" w:firstLineChars="275" w:firstLine="660"/>
        <w:jc w:val="both"/>
      </w:pPr>
      <w:r>
        <w:rPr>
          <w:sz w:val="24"/>
          <w:lang w:val="en-US"/>
        </w:rPr>
        <w:t>P</w:t>
      </w:r>
      <w:r>
        <w:rPr>
          <w:sz w:val="24"/>
        </w:rPr>
        <w:t xml:space="preserve">erkembangan sistem tidak lepas dari kebutuhan yang ada pada suatu organisasi ataupun perusahaan. Adapun hal yang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 w14:paraId="521D9736" w14:textId="77777777" w:rsidR="00C31B2F" w:rsidRDefault="00810D9F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4" w:right="268" w:hangingChars="89" w:hanging="214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t xml:space="preserve">online </w:t>
      </w:r>
      <w:r>
        <w:rPr>
          <w:sz w:val="24"/>
        </w:rPr>
        <w:t>tanpa bertatap muka secara langsung.</w:t>
      </w:r>
    </w:p>
    <w:p w14:paraId="543EC99C" w14:textId="00118F68" w:rsidR="00C31B2F" w:rsidRDefault="00810D9F" w:rsidP="00EE6ADA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8" w:right="268" w:hangingChars="91" w:hanging="218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siswa dapat mendownload materi </w:t>
      </w:r>
      <w:r>
        <w:rPr>
          <w:sz w:val="24"/>
        </w:rPr>
        <w:lastRenderedPageBreak/>
        <w:t>yang diberikan oleh guru, siswa dapat mengerjakan</w:t>
      </w:r>
      <w:r w:rsidR="00EE6ADA">
        <w:rPr>
          <w:sz w:val="24"/>
          <w:lang w:val="en-US"/>
        </w:rPr>
        <w:t xml:space="preserve"> </w:t>
      </w:r>
      <w:r>
        <w:rPr>
          <w:sz w:val="24"/>
        </w:rPr>
        <w:t>soal ujian</w:t>
      </w:r>
      <w:r w:rsidR="00EE6ADA">
        <w:rPr>
          <w:sz w:val="24"/>
          <w:lang w:val="en-US"/>
        </w:rPr>
        <w:t xml:space="preserve"> </w:t>
      </w:r>
      <w:proofErr w:type="spellStart"/>
      <w:r w:rsidR="00EE6ADA">
        <w:rPr>
          <w:sz w:val="24"/>
          <w:lang w:val="en-US"/>
        </w:rPr>
        <w:t>maupun</w:t>
      </w:r>
      <w:proofErr w:type="spellEnd"/>
      <w:r w:rsidR="00EE6ADA">
        <w:rPr>
          <w:sz w:val="24"/>
          <w:lang w:val="en-US"/>
        </w:rPr>
        <w:t xml:space="preserve"> </w:t>
      </w:r>
      <w:proofErr w:type="spellStart"/>
      <w:r w:rsidR="00EE6ADA">
        <w:rPr>
          <w:sz w:val="24"/>
          <w:lang w:val="en-US"/>
        </w:rPr>
        <w:t>tugas</w:t>
      </w:r>
      <w:proofErr w:type="spellEnd"/>
      <w:r>
        <w:rPr>
          <w:sz w:val="24"/>
        </w:rPr>
        <w:t xml:space="preserve"> yang diberikan oleh gur</w:t>
      </w:r>
      <w:r>
        <w:rPr>
          <w:sz w:val="24"/>
          <w:lang w:val="en-US"/>
        </w:rPr>
        <w:t>u.</w:t>
      </w:r>
    </w:p>
    <w:p w14:paraId="07C93B18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 w14:paraId="4DECBDE4" w14:textId="77777777" w:rsidR="00C31B2F" w:rsidRDefault="00810D9F">
      <w:pPr>
        <w:spacing w:line="360" w:lineRule="auto"/>
        <w:ind w:leftChars="300" w:left="660" w:rightChars="-20" w:right="-44" w:firstLineChars="275" w:firstLine="660"/>
        <w:jc w:val="both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>nalisa kebutuhan sistem merupakan hal yang penting untuk mengetahui kebutuhan-kebutuhan yang nantinya akan digunakan untuk mendukung proses pembuatan sistem bar</w:t>
      </w:r>
      <w:r>
        <w:rPr>
          <w:sz w:val="24"/>
          <w:lang w:val="en-US"/>
        </w:rPr>
        <w:t>u.</w:t>
      </w:r>
    </w:p>
    <w:p w14:paraId="0E3DBA2F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 w14:paraId="711C5531" w14:textId="77777777" w:rsidR="00C31B2F" w:rsidRDefault="00810D9F">
      <w:pPr>
        <w:spacing w:line="360" w:lineRule="auto"/>
        <w:ind w:leftChars="300" w:left="660" w:rightChars="-20" w:right="-44" w:firstLineChars="300" w:firstLine="660"/>
        <w:jc w:val="both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 w14:paraId="66FD3AE0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Analisa </w:t>
      </w:r>
      <w:proofErr w:type="spellStart"/>
      <w:r>
        <w:rPr>
          <w:b/>
          <w:bCs/>
          <w:sz w:val="24"/>
          <w:szCs w:val="24"/>
          <w:lang w:val="en-US"/>
        </w:rPr>
        <w:t>Kebutuhan</w:t>
      </w:r>
      <w:proofErr w:type="spellEnd"/>
      <w:r>
        <w:rPr>
          <w:b/>
          <w:bCs/>
          <w:sz w:val="24"/>
          <w:szCs w:val="24"/>
          <w:lang w:val="en-US"/>
        </w:rPr>
        <w:t xml:space="preserve"> User</w:t>
      </w:r>
    </w:p>
    <w:p w14:paraId="1BC889CE" w14:textId="77777777" w:rsidR="00C31B2F" w:rsidRDefault="00810D9F">
      <w:pPr>
        <w:spacing w:line="360" w:lineRule="auto"/>
        <w:ind w:leftChars="400" w:left="880" w:right="174" w:firstLineChars="300" w:firstLine="720"/>
        <w:jc w:val="both"/>
      </w:pPr>
      <w:r>
        <w:rPr>
          <w:sz w:val="24"/>
          <w:lang w:val="en-US"/>
        </w:rPr>
        <w:t>D</w:t>
      </w:r>
      <w:r>
        <w:rPr>
          <w:sz w:val="24"/>
        </w:rPr>
        <w:t>alam sistem ini penulis menganalisa siapa saja yang akan menggunakan sistem dan apa yang dilakukan dalam sistem ini. Sistem ini akan digunakan oleh:</w:t>
      </w:r>
    </w:p>
    <w:p w14:paraId="775B62EC" w14:textId="6E769E4C" w:rsidR="00C31B2F" w:rsidRDefault="00810D9F">
      <w:pPr>
        <w:numPr>
          <w:ilvl w:val="0"/>
          <w:numId w:val="3"/>
        </w:numPr>
        <w:tabs>
          <w:tab w:val="left" w:pos="2100"/>
        </w:tabs>
        <w:spacing w:line="360" w:lineRule="auto"/>
        <w:ind w:leftChars="727" w:left="1978" w:rightChars="79" w:right="174" w:hangingChars="158" w:hanging="379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 xml:space="preserve">memiliki hak akses penuh dalam penggunaan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, selain itu mampu mengoperasikan komputer. Meliputi: mengelola data siswa, data guru, data mapel, data materi, </w:t>
      </w:r>
      <w:proofErr w:type="spellStart"/>
      <w:r w:rsidR="00A13982">
        <w:rPr>
          <w:sz w:val="24"/>
          <w:lang w:val="en-US"/>
        </w:rPr>
        <w:t>jurusan</w:t>
      </w:r>
      <w:proofErr w:type="spellEnd"/>
      <w:r w:rsidR="00A13982">
        <w:rPr>
          <w:sz w:val="24"/>
          <w:lang w:val="en-US"/>
        </w:rPr>
        <w:t xml:space="preserve">, </w:t>
      </w:r>
      <w:proofErr w:type="spellStart"/>
      <w:r w:rsidR="00A13982">
        <w:rPr>
          <w:sz w:val="24"/>
          <w:lang w:val="en-US"/>
        </w:rPr>
        <w:t>kelas</w:t>
      </w:r>
      <w:proofErr w:type="spellEnd"/>
      <w:r w:rsidR="00A13982">
        <w:rPr>
          <w:sz w:val="24"/>
          <w:lang w:val="en-US"/>
        </w:rPr>
        <w:t xml:space="preserve">, </w:t>
      </w:r>
      <w:r>
        <w:rPr>
          <w:sz w:val="24"/>
        </w:rPr>
        <w:t xml:space="preserve">soal, hasil ujian, dan </w:t>
      </w:r>
      <w:proofErr w:type="spellStart"/>
      <w:r w:rsidR="00A13982">
        <w:rPr>
          <w:sz w:val="24"/>
          <w:lang w:val="en-US"/>
        </w:rPr>
        <w:t>profil</w:t>
      </w:r>
      <w:proofErr w:type="spellEnd"/>
      <w:r w:rsidR="00A13982">
        <w:rPr>
          <w:sz w:val="24"/>
          <w:lang w:val="en-US"/>
        </w:rPr>
        <w:t xml:space="preserve"> </w:t>
      </w:r>
      <w:proofErr w:type="spellStart"/>
      <w:r w:rsidR="00A13982">
        <w:rPr>
          <w:sz w:val="24"/>
          <w:lang w:val="en-US"/>
        </w:rPr>
        <w:t>sekolah</w:t>
      </w:r>
      <w:proofErr w:type="spellEnd"/>
      <w:r>
        <w:rPr>
          <w:sz w:val="24"/>
        </w:rPr>
        <w:t>.</w:t>
      </w:r>
    </w:p>
    <w:p w14:paraId="07EEF5B1" w14:textId="77777777" w:rsidR="00C31B2F" w:rsidRDefault="00810D9F">
      <w:pPr>
        <w:numPr>
          <w:ilvl w:val="0"/>
          <w:numId w:val="3"/>
        </w:numPr>
        <w:tabs>
          <w:tab w:val="left" w:pos="2100"/>
        </w:tabs>
        <w:spacing w:line="360" w:lineRule="auto"/>
        <w:ind w:leftChars="727" w:left="1978" w:rightChars="79" w:right="174" w:hangingChars="158" w:hanging="379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Meliputi: data materi, soal, ujian, dan hasil ujian.</w:t>
      </w:r>
    </w:p>
    <w:p w14:paraId="755447D0" w14:textId="1D87E268" w:rsidR="00C31B2F" w:rsidRDefault="00810D9F">
      <w:pPr>
        <w:numPr>
          <w:ilvl w:val="0"/>
          <w:numId w:val="3"/>
        </w:numPr>
        <w:spacing w:line="360" w:lineRule="auto"/>
        <w:ind w:leftChars="727" w:left="1978" w:rightChars="79" w:right="174" w:hangingChars="158" w:hanging="379"/>
        <w:jc w:val="both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Meliputi: data materi,</w:t>
      </w:r>
      <w:r w:rsidR="00A13982">
        <w:rPr>
          <w:sz w:val="24"/>
          <w:lang w:val="en-US"/>
        </w:rPr>
        <w:t xml:space="preserve"> data </w:t>
      </w:r>
      <w:proofErr w:type="spellStart"/>
      <w:r w:rsidR="00A13982">
        <w:rPr>
          <w:sz w:val="24"/>
          <w:lang w:val="en-US"/>
        </w:rPr>
        <w:t>tugas</w:t>
      </w:r>
      <w:proofErr w:type="spellEnd"/>
      <w:r w:rsidR="00A13982">
        <w:rPr>
          <w:sz w:val="24"/>
          <w:lang w:val="en-US"/>
        </w:rPr>
        <w:t xml:space="preserve">, </w:t>
      </w:r>
      <w:r>
        <w:rPr>
          <w:sz w:val="24"/>
        </w:rPr>
        <w:t>dan ujian</w:t>
      </w:r>
      <w:r>
        <w:rPr>
          <w:sz w:val="24"/>
          <w:lang w:val="en-US"/>
        </w:rPr>
        <w:t>.</w:t>
      </w:r>
    </w:p>
    <w:p w14:paraId="3D53DF76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Hardware</w:t>
      </w:r>
    </w:p>
    <w:p w14:paraId="55B09718" w14:textId="77777777" w:rsidR="00C31B2F" w:rsidRDefault="00810D9F">
      <w:pPr>
        <w:spacing w:line="360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pembuatan aplikasi </w:t>
      </w:r>
      <w:r>
        <w:rPr>
          <w:i/>
          <w:iCs/>
          <w:sz w:val="24"/>
        </w:rPr>
        <w:t>e-learning</w:t>
      </w:r>
      <w:r>
        <w:rPr>
          <w:sz w:val="24"/>
        </w:rPr>
        <w:t xml:space="preserve"> penulis menggunakan beberapa perangkat keras, </w:t>
      </w:r>
      <w:proofErr w:type="gramStart"/>
      <w:r>
        <w:rPr>
          <w:sz w:val="24"/>
        </w:rPr>
        <w:t>yaitu :</w:t>
      </w:r>
      <w:proofErr w:type="gramEnd"/>
    </w:p>
    <w:p w14:paraId="72A15CC4" w14:textId="77777777" w:rsidR="00C31B2F" w:rsidRDefault="00810D9F">
      <w:pPr>
        <w:numPr>
          <w:ilvl w:val="0"/>
          <w:numId w:val="4"/>
        </w:numPr>
        <w:tabs>
          <w:tab w:val="left" w:pos="1760"/>
        </w:tabs>
        <w:spacing w:line="360" w:lineRule="auto"/>
        <w:ind w:leftChars="438" w:left="1317" w:hangingChars="147" w:hanging="353"/>
        <w:rPr>
          <w:sz w:val="24"/>
        </w:rPr>
      </w:pPr>
      <w:r>
        <w:rPr>
          <w:sz w:val="24"/>
        </w:rPr>
        <w:t>Laptop</w:t>
      </w:r>
      <w:r>
        <w:rPr>
          <w:sz w:val="24"/>
          <w:lang w:val="en-US"/>
        </w:rPr>
        <w:t xml:space="preserve"> 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 w14:paraId="3370BE5E" w14:textId="77777777" w:rsidR="00C31B2F" w:rsidRDefault="00810D9F">
      <w:pPr>
        <w:numPr>
          <w:ilvl w:val="0"/>
          <w:numId w:val="4"/>
        </w:numPr>
        <w:tabs>
          <w:tab w:val="left" w:pos="176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</w:rPr>
        <w:lastRenderedPageBreak/>
        <w:t xml:space="preserve">RAM </w:t>
      </w:r>
      <w:r>
        <w:rPr>
          <w:sz w:val="24"/>
        </w:rPr>
        <w:t>minimum 2GB</w:t>
      </w:r>
    </w:p>
    <w:p w14:paraId="0743FD09" w14:textId="77777777" w:rsidR="00C31B2F" w:rsidRDefault="00810D9F">
      <w:pPr>
        <w:numPr>
          <w:ilvl w:val="0"/>
          <w:numId w:val="4"/>
        </w:numPr>
        <w:tabs>
          <w:tab w:val="left" w:pos="210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</w:rPr>
        <w:t>Keyboard</w:t>
      </w:r>
    </w:p>
    <w:p w14:paraId="564EF06D" w14:textId="77777777" w:rsidR="00C31B2F" w:rsidRDefault="00810D9F">
      <w:pPr>
        <w:numPr>
          <w:ilvl w:val="0"/>
          <w:numId w:val="4"/>
        </w:numPr>
        <w:tabs>
          <w:tab w:val="left" w:pos="210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  <w:lang w:val="en-US"/>
        </w:rPr>
        <w:t>Mouse</w:t>
      </w:r>
    </w:p>
    <w:p w14:paraId="2D6A5B3E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 w14:paraId="643B249A" w14:textId="77777777" w:rsidR="00C31B2F" w:rsidRDefault="00810D9F">
      <w:pPr>
        <w:spacing w:line="360" w:lineRule="auto"/>
        <w:ind w:left="880" w:right="268" w:firstLine="708"/>
        <w:jc w:val="both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</w:t>
      </w:r>
      <w:proofErr w:type="gramStart"/>
      <w:r>
        <w:rPr>
          <w:sz w:val="24"/>
        </w:rPr>
        <w:t>yaitu :</w:t>
      </w:r>
      <w:proofErr w:type="gramEnd"/>
    </w:p>
    <w:p w14:paraId="4BF801EF" w14:textId="77777777" w:rsidR="00C31B2F" w:rsidRDefault="00810D9F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 w14:paraId="046F0D70" w14:textId="77777777" w:rsidR="00C31B2F" w:rsidRDefault="00810D9F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 w14:paraId="33632C79" w14:textId="0519980A" w:rsidR="00C31B2F" w:rsidRDefault="00A13982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proofErr w:type="spellStart"/>
      <w:r>
        <w:rPr>
          <w:sz w:val="24"/>
          <w:lang w:val="en-US"/>
        </w:rPr>
        <w:t>Vscode</w:t>
      </w:r>
      <w:proofErr w:type="spellEnd"/>
      <w:r w:rsidR="00810D9F">
        <w:rPr>
          <w:sz w:val="24"/>
        </w:rPr>
        <w:t xml:space="preserve"> untuk penulisan kode program</w:t>
      </w:r>
    </w:p>
    <w:p w14:paraId="7EADECEE" w14:textId="77777777" w:rsidR="00C31B2F" w:rsidRDefault="00810D9F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 w14:paraId="71675188" w14:textId="77777777" w:rsidR="00C31B2F" w:rsidRDefault="00810D9F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 w14:paraId="23AFBDFA" w14:textId="77777777" w:rsidR="00C31B2F" w:rsidRDefault="00810D9F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 w14:paraId="2817E521" w14:textId="75582703" w:rsidR="00C31B2F" w:rsidRDefault="00A13982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sz w:val="24"/>
          <w:lang w:val="en-US"/>
        </w:rPr>
        <w:t>Figma</w:t>
      </w:r>
      <w:r w:rsidR="00810D9F">
        <w:rPr>
          <w:sz w:val="24"/>
        </w:rPr>
        <w:t xml:space="preserve"> untuk desain </w:t>
      </w:r>
      <w:r w:rsidR="00810D9F">
        <w:rPr>
          <w:i/>
          <w:sz w:val="24"/>
        </w:rPr>
        <w:t>interface</w:t>
      </w:r>
      <w:r w:rsidR="00810D9F">
        <w:t>.</w:t>
      </w:r>
    </w:p>
    <w:p w14:paraId="37BDFD81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 w14:paraId="0EB30187" w14:textId="77777777" w:rsidR="00C31B2F" w:rsidRDefault="00810D9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>, penulis menggunakan alat bantu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 w14:paraId="044E4C59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4AD39D91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14:paraId="33509619" w14:textId="77777777" w:rsidR="00C31B2F" w:rsidRDefault="00810D9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>merupakan gambaran dari kegiatan apa saja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</w:t>
      </w:r>
      <w:r>
        <w:rPr>
          <w:i/>
          <w:sz w:val="24"/>
        </w:rPr>
        <w:t>Use</w:t>
      </w:r>
      <w:r>
        <w:rPr>
          <w:i/>
          <w:sz w:val="24"/>
          <w:lang w:val="en-US"/>
        </w:rPr>
        <w:t xml:space="preserve"> </w:t>
      </w:r>
      <w:r>
        <w:rPr>
          <w:i/>
          <w:sz w:val="24"/>
        </w:rPr>
        <w:t>case diagram</w:t>
      </w:r>
      <w:r>
        <w:rPr>
          <w:sz w:val="24"/>
        </w:rPr>
        <w:t xml:space="preserve"> berinteraksi antara satu aktor atau lebih. Berikut ini adalah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14:paraId="359B0F6E" w14:textId="1061841F" w:rsidR="00C31B2F" w:rsidRDefault="00BA2A5D">
      <w:pPr>
        <w:spacing w:line="360" w:lineRule="auto"/>
        <w:ind w:leftChars="400" w:left="880" w:rightChars="-20" w:right="-44" w:firstLineChars="275" w:firstLine="605"/>
        <w:rPr>
          <w:i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3D55CB" wp14:editId="401D8E30">
            <wp:extent cx="3869123" cy="1869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303" cy="18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BA57" w14:textId="48E4A10D" w:rsidR="00C31B2F" w:rsidRDefault="00810D9F">
      <w:pPr>
        <w:spacing w:line="360" w:lineRule="auto"/>
        <w:ind w:rightChars="-20" w:right="-44"/>
        <w:jc w:val="center"/>
        <w:rPr>
          <w:i/>
          <w:sz w:val="24"/>
          <w:lang w:val="en-US"/>
        </w:rPr>
      </w:pPr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</w:p>
    <w:p w14:paraId="060352DB" w14:textId="77777777" w:rsidR="00BA2A5D" w:rsidRDefault="00BA2A5D">
      <w:pPr>
        <w:spacing w:line="360" w:lineRule="auto"/>
        <w:ind w:rightChars="-20" w:right="-44"/>
        <w:jc w:val="center"/>
        <w:rPr>
          <w:i/>
          <w:sz w:val="24"/>
          <w:lang w:val="en-US"/>
        </w:rPr>
      </w:pPr>
    </w:p>
    <w:p w14:paraId="0F186B1C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Sistem</w:t>
      </w:r>
    </w:p>
    <w:p w14:paraId="36D1B9EF" w14:textId="77777777" w:rsidR="00C31B2F" w:rsidRDefault="00810D9F">
      <w:pPr>
        <w:spacing w:line="360" w:lineRule="auto"/>
        <w:ind w:leftChars="400" w:left="880" w:rightChars="-20" w:right="-44" w:firstLineChars="275" w:firstLine="66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</w:t>
      </w:r>
      <w:proofErr w:type="gramStart"/>
      <w:r>
        <w:rPr>
          <w:sz w:val="24"/>
        </w:rPr>
        <w:t>berikut :</w:t>
      </w:r>
      <w:proofErr w:type="gramEnd"/>
    </w:p>
    <w:p w14:paraId="26D6D879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p w14:paraId="1B3B5AD9" w14:textId="77777777" w:rsidR="00C31B2F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3.1.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07AD8B11" w14:textId="77777777">
        <w:tc>
          <w:tcPr>
            <w:tcW w:w="2696" w:type="dxa"/>
          </w:tcPr>
          <w:p w14:paraId="4F18F5D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0B9C567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 w:rsidR="00C31B2F" w14:paraId="41B523BC" w14:textId="77777777">
        <w:tc>
          <w:tcPr>
            <w:tcW w:w="2696" w:type="dxa"/>
          </w:tcPr>
          <w:p w14:paraId="27BCC65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1012F10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C31B2F" w14:paraId="60C204F9" w14:textId="77777777">
        <w:tc>
          <w:tcPr>
            <w:tcW w:w="2696" w:type="dxa"/>
          </w:tcPr>
          <w:p w14:paraId="5D28B1B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7D37CD0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 w:rsidR="00C31B2F" w14:paraId="69517284" w14:textId="77777777">
        <w:tc>
          <w:tcPr>
            <w:tcW w:w="2696" w:type="dxa"/>
          </w:tcPr>
          <w:p w14:paraId="0E45A68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2112CD0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 w:rsidR="00C31B2F" w14:paraId="33A81126" w14:textId="77777777">
        <w:tc>
          <w:tcPr>
            <w:tcW w:w="2696" w:type="dxa"/>
          </w:tcPr>
          <w:p w14:paraId="74A3296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3277A95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C31B2F" w14:paraId="5D707373" w14:textId="77777777">
        <w:tc>
          <w:tcPr>
            <w:tcW w:w="2696" w:type="dxa"/>
          </w:tcPr>
          <w:p w14:paraId="51A6AE8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0282551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5D06802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1BB8DD57" w14:textId="77777777">
        <w:tc>
          <w:tcPr>
            <w:tcW w:w="2696" w:type="dxa"/>
          </w:tcPr>
          <w:p w14:paraId="3E09F49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EF941B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5B59C7F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 w14:paraId="1E583B9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39F233C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1B1AE37B" w14:textId="77777777">
        <w:tc>
          <w:tcPr>
            <w:tcW w:w="2696" w:type="dxa"/>
          </w:tcPr>
          <w:p w14:paraId="1E10251B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C6C2FC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0D71131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14:paraId="45F6760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368D55EB" w14:textId="77777777">
        <w:tc>
          <w:tcPr>
            <w:tcW w:w="2696" w:type="dxa"/>
          </w:tcPr>
          <w:p w14:paraId="71959F9A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418C07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149BA5A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14:paraId="322F32D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57BE31E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31B2F" w14:paraId="31D64290" w14:textId="77777777">
        <w:tc>
          <w:tcPr>
            <w:tcW w:w="2696" w:type="dxa"/>
          </w:tcPr>
          <w:p w14:paraId="6725DA8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14:paraId="323D7C2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14:paraId="7BD0E1D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14:paraId="1774269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14:paraId="5DF8EE2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25DFD6A4" w14:textId="77777777">
        <w:tc>
          <w:tcPr>
            <w:tcW w:w="2696" w:type="dxa"/>
          </w:tcPr>
          <w:p w14:paraId="03C45EB7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F72422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14:paraId="7D60004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 w14:paraId="66F742D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14:paraId="36CB073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31B2F" w14:paraId="2E4640DD" w14:textId="77777777">
        <w:tc>
          <w:tcPr>
            <w:tcW w:w="2696" w:type="dxa"/>
          </w:tcPr>
          <w:p w14:paraId="173A246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14:paraId="2C9245B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14:paraId="0288C12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14:paraId="536739A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14:paraId="3A1AB95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5C526E69" w14:textId="77777777">
        <w:tc>
          <w:tcPr>
            <w:tcW w:w="2696" w:type="dxa"/>
          </w:tcPr>
          <w:p w14:paraId="58331F79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3C4B3FD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14:paraId="2DDD27F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menghapus data siswa.</w:t>
            </w:r>
          </w:p>
        </w:tc>
        <w:tc>
          <w:tcPr>
            <w:tcW w:w="2697" w:type="dxa"/>
          </w:tcPr>
          <w:p w14:paraId="1853418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14:paraId="4D05386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31B2F" w14:paraId="3158BD11" w14:textId="77777777">
        <w:tc>
          <w:tcPr>
            <w:tcW w:w="2696" w:type="dxa"/>
          </w:tcPr>
          <w:p w14:paraId="6162908D" w14:textId="7650D1EE" w:rsidR="00C31B2F" w:rsidRPr="00FD6E1C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 w:rsidR="00FD6E1C"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 w14:paraId="1D506C5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 w:rsidR="00C31B2F" w14:paraId="460A8E98" w14:textId="77777777">
        <w:tc>
          <w:tcPr>
            <w:tcW w:w="2696" w:type="dxa"/>
          </w:tcPr>
          <w:p w14:paraId="3459F3E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79EE4CF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Peubahan data siswa dalam </w:t>
            </w:r>
            <w:r>
              <w:rPr>
                <w:i/>
                <w:sz w:val="24"/>
              </w:rPr>
              <w:t>database.</w:t>
            </w:r>
          </w:p>
        </w:tc>
      </w:tr>
    </w:tbl>
    <w:p w14:paraId="1E0D3D5B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7CF78141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p w14:paraId="3E269978" w14:textId="77777777" w:rsidR="00C31B2F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3.2.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4F0D4FEC" w14:textId="77777777">
        <w:tc>
          <w:tcPr>
            <w:tcW w:w="2696" w:type="dxa"/>
          </w:tcPr>
          <w:p w14:paraId="69DA580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786ED5C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 w:rsidR="00C31B2F" w14:paraId="252E20AD" w14:textId="77777777">
        <w:tc>
          <w:tcPr>
            <w:tcW w:w="2696" w:type="dxa"/>
          </w:tcPr>
          <w:p w14:paraId="4CBFF5F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 w14:paraId="7B4BC76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C31B2F" w14:paraId="093436C5" w14:textId="77777777">
        <w:tc>
          <w:tcPr>
            <w:tcW w:w="2696" w:type="dxa"/>
          </w:tcPr>
          <w:p w14:paraId="75A8475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53C6B5A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 w:rsidR="00C31B2F" w14:paraId="3A53070D" w14:textId="77777777">
        <w:tc>
          <w:tcPr>
            <w:tcW w:w="2696" w:type="dxa"/>
          </w:tcPr>
          <w:p w14:paraId="3325C84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4B814C2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</w:t>
            </w:r>
            <w:r>
              <w:rPr>
                <w:sz w:val="24"/>
              </w:rPr>
              <w:lastRenderedPageBreak/>
              <w:t>proses simpan, edit, dan hapus data.</w:t>
            </w:r>
          </w:p>
        </w:tc>
      </w:tr>
      <w:tr w:rsidR="00C31B2F" w14:paraId="3F18A19F" w14:textId="77777777">
        <w:tc>
          <w:tcPr>
            <w:tcW w:w="2696" w:type="dxa"/>
          </w:tcPr>
          <w:p w14:paraId="1E424ED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Prakondisi</w:t>
            </w:r>
          </w:p>
        </w:tc>
        <w:tc>
          <w:tcPr>
            <w:tcW w:w="5394" w:type="dxa"/>
            <w:gridSpan w:val="2"/>
          </w:tcPr>
          <w:p w14:paraId="70D88FF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 w:rsidR="00C31B2F" w14:paraId="0327D399" w14:textId="77777777">
        <w:tc>
          <w:tcPr>
            <w:tcW w:w="2696" w:type="dxa"/>
          </w:tcPr>
          <w:p w14:paraId="2EFD19F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3EDA045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4CE4DE0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5F0E6E94" w14:textId="77777777">
        <w:tc>
          <w:tcPr>
            <w:tcW w:w="2696" w:type="dxa"/>
          </w:tcPr>
          <w:p w14:paraId="29ED4882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0F03785A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132CC60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 w14:paraId="37B4B56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2AA0349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6EDFBFF5" w14:textId="77777777">
        <w:tc>
          <w:tcPr>
            <w:tcW w:w="2696" w:type="dxa"/>
          </w:tcPr>
          <w:p w14:paraId="47B508EB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0724017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0B58901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14:paraId="5F9B963E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198EA7A8" w14:textId="77777777">
        <w:tc>
          <w:tcPr>
            <w:tcW w:w="2696" w:type="dxa"/>
          </w:tcPr>
          <w:p w14:paraId="18D40860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95213C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7CCDAF6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14:paraId="79CE004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6EED1D6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31B2F" w14:paraId="490C2B7E" w14:textId="77777777">
        <w:tc>
          <w:tcPr>
            <w:tcW w:w="2696" w:type="dxa"/>
          </w:tcPr>
          <w:p w14:paraId="10C28F6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14:paraId="1304452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14:paraId="25DE924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 w14:paraId="669DCFA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14:paraId="4F35410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5CA107A3" w14:textId="77777777">
        <w:tc>
          <w:tcPr>
            <w:tcW w:w="2696" w:type="dxa"/>
          </w:tcPr>
          <w:p w14:paraId="72ED4FF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521DD1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14:paraId="4F2ADEA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 w14:paraId="3AAD2BE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14:paraId="2078FD7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31B2F" w14:paraId="701C27FD" w14:textId="77777777">
        <w:tc>
          <w:tcPr>
            <w:tcW w:w="2696" w:type="dxa"/>
          </w:tcPr>
          <w:p w14:paraId="28AEDBA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14:paraId="572D243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14:paraId="79D2C1D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 w14:paraId="25645FD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14:paraId="16BD1D5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31151F8D" w14:textId="77777777">
        <w:tc>
          <w:tcPr>
            <w:tcW w:w="2696" w:type="dxa"/>
          </w:tcPr>
          <w:p w14:paraId="0336FF63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FF030C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14:paraId="6C8C753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 w14:paraId="6379F35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14:paraId="5878E5C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31B2F" w14:paraId="1B1135C5" w14:textId="77777777">
        <w:tc>
          <w:tcPr>
            <w:tcW w:w="2696" w:type="dxa"/>
          </w:tcPr>
          <w:p w14:paraId="1268268A" w14:textId="68D5C2ED" w:rsidR="00C31B2F" w:rsidRPr="00363EB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</w:rPr>
              <w:t>Kesimpula</w:t>
            </w:r>
            <w:r w:rsidR="00363EBF"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 w14:paraId="409B261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Untuk merubah data yang ada dalam form data guru dibutuhkan administrator untuk mengelola data tersebut.</w:t>
            </w:r>
          </w:p>
        </w:tc>
      </w:tr>
      <w:tr w:rsidR="00C31B2F" w14:paraId="66E31945" w14:textId="77777777">
        <w:tc>
          <w:tcPr>
            <w:tcW w:w="2696" w:type="dxa"/>
          </w:tcPr>
          <w:p w14:paraId="7E48923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411F3FE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Peubahan data guru dalam </w:t>
            </w:r>
            <w:r>
              <w:rPr>
                <w:i/>
                <w:sz w:val="24"/>
              </w:rPr>
              <w:t>database.</w:t>
            </w:r>
          </w:p>
        </w:tc>
      </w:tr>
    </w:tbl>
    <w:p w14:paraId="314D472E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7CB084C0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p w14:paraId="1AE1C02D" w14:textId="77777777" w:rsidR="00C31B2F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lastRenderedPageBreak/>
        <w:t xml:space="preserve">Tabel 3.3.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584351FA" w14:textId="77777777">
        <w:tc>
          <w:tcPr>
            <w:tcW w:w="2696" w:type="dxa"/>
          </w:tcPr>
          <w:p w14:paraId="61962CB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593EC61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 w:rsidR="00C31B2F" w14:paraId="373F43B5" w14:textId="77777777">
        <w:tc>
          <w:tcPr>
            <w:tcW w:w="2696" w:type="dxa"/>
          </w:tcPr>
          <w:p w14:paraId="29ACBEE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6325ABD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C31B2F" w14:paraId="6E3817DE" w14:textId="77777777">
        <w:tc>
          <w:tcPr>
            <w:tcW w:w="2696" w:type="dxa"/>
          </w:tcPr>
          <w:p w14:paraId="11154B5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78F871F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 w:rsidR="00C31B2F" w14:paraId="56EA301C" w14:textId="77777777">
        <w:tc>
          <w:tcPr>
            <w:tcW w:w="2696" w:type="dxa"/>
          </w:tcPr>
          <w:p w14:paraId="78F8A07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75303EE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mapel. Dalam proses dapat dilakukan proses simpan, edit, dan hapus data.</w:t>
            </w:r>
          </w:p>
        </w:tc>
      </w:tr>
      <w:tr w:rsidR="00C31B2F" w14:paraId="2C7DB2B1" w14:textId="77777777">
        <w:tc>
          <w:tcPr>
            <w:tcW w:w="2696" w:type="dxa"/>
          </w:tcPr>
          <w:p w14:paraId="7144765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6A7BDA9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C31B2F" w14:paraId="34F01769" w14:textId="77777777">
        <w:tc>
          <w:tcPr>
            <w:tcW w:w="2696" w:type="dxa"/>
          </w:tcPr>
          <w:p w14:paraId="6D3CEFF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55CFA5E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1A1BBB6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408033BD" w14:textId="77777777">
        <w:tc>
          <w:tcPr>
            <w:tcW w:w="2696" w:type="dxa"/>
          </w:tcPr>
          <w:p w14:paraId="79BEE032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2AABE23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1F11276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 memilih form data mapel.</w:t>
            </w:r>
          </w:p>
        </w:tc>
        <w:tc>
          <w:tcPr>
            <w:tcW w:w="2697" w:type="dxa"/>
          </w:tcPr>
          <w:p w14:paraId="702062D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257CD18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708B4310" w14:textId="77777777">
        <w:tc>
          <w:tcPr>
            <w:tcW w:w="2696" w:type="dxa"/>
          </w:tcPr>
          <w:p w14:paraId="114DBCDE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E53570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0E3DB0B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mapel.</w:t>
            </w:r>
          </w:p>
        </w:tc>
        <w:tc>
          <w:tcPr>
            <w:tcW w:w="2697" w:type="dxa"/>
          </w:tcPr>
          <w:p w14:paraId="6FB0E69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1C839723" w14:textId="77777777">
        <w:tc>
          <w:tcPr>
            <w:tcW w:w="2696" w:type="dxa"/>
          </w:tcPr>
          <w:p w14:paraId="2998A1BE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5F81C34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102D38B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14:paraId="31E46CC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232D50D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31B2F" w14:paraId="71023AA6" w14:textId="77777777">
        <w:tc>
          <w:tcPr>
            <w:tcW w:w="2696" w:type="dxa"/>
          </w:tcPr>
          <w:p w14:paraId="7F49C85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14:paraId="4C96CAE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14:paraId="4FF1F28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 w14:paraId="0FF2084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14:paraId="5333459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0E261CDC" w14:textId="77777777">
        <w:tc>
          <w:tcPr>
            <w:tcW w:w="2696" w:type="dxa"/>
          </w:tcPr>
          <w:p w14:paraId="7D90EF5B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3C3B7C6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14:paraId="51206F7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merubah data mapel.</w:t>
            </w:r>
          </w:p>
        </w:tc>
        <w:tc>
          <w:tcPr>
            <w:tcW w:w="2697" w:type="dxa"/>
          </w:tcPr>
          <w:p w14:paraId="6461A96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14:paraId="11ABFD6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31B2F" w14:paraId="515EB44C" w14:textId="77777777">
        <w:tc>
          <w:tcPr>
            <w:tcW w:w="2696" w:type="dxa"/>
          </w:tcPr>
          <w:p w14:paraId="672DEAB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14:paraId="6792D45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14:paraId="06E9B1C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memilih data mapel.</w:t>
            </w:r>
          </w:p>
        </w:tc>
        <w:tc>
          <w:tcPr>
            <w:tcW w:w="2697" w:type="dxa"/>
          </w:tcPr>
          <w:p w14:paraId="4E54F4E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14:paraId="2C44402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72D99B05" w14:textId="77777777">
        <w:tc>
          <w:tcPr>
            <w:tcW w:w="2696" w:type="dxa"/>
          </w:tcPr>
          <w:p w14:paraId="3937990F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24F798F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14:paraId="49B2E36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menghapus data mapel.</w:t>
            </w:r>
          </w:p>
        </w:tc>
        <w:tc>
          <w:tcPr>
            <w:tcW w:w="2697" w:type="dxa"/>
          </w:tcPr>
          <w:p w14:paraId="6ECB242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14:paraId="0236294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31B2F" w14:paraId="465874C3" w14:textId="77777777">
        <w:tc>
          <w:tcPr>
            <w:tcW w:w="2696" w:type="dxa"/>
          </w:tcPr>
          <w:p w14:paraId="211D0B0D" w14:textId="1AC0F099" w:rsidR="00C31B2F" w:rsidRPr="00D67C48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Kesimpula</w:t>
            </w:r>
            <w:r w:rsidR="00D67C48">
              <w:rPr>
                <w:sz w:val="24"/>
                <w:lang w:val="en-US"/>
              </w:rPr>
              <w:t>n</w:t>
            </w:r>
          </w:p>
        </w:tc>
        <w:tc>
          <w:tcPr>
            <w:tcW w:w="5394" w:type="dxa"/>
            <w:gridSpan w:val="2"/>
          </w:tcPr>
          <w:p w14:paraId="723DC26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Untuk merubah data yang ada dalam form data mapel dibutuhkan administrator untuk mengelola data tersebut.</w:t>
            </w:r>
          </w:p>
        </w:tc>
      </w:tr>
      <w:tr w:rsidR="00C31B2F" w14:paraId="5307CC3E" w14:textId="77777777">
        <w:tc>
          <w:tcPr>
            <w:tcW w:w="2696" w:type="dxa"/>
          </w:tcPr>
          <w:p w14:paraId="4A843A4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4DBC7CA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Peubahan data mapel dalam </w:t>
            </w:r>
            <w:r>
              <w:rPr>
                <w:i/>
                <w:sz w:val="24"/>
              </w:rPr>
              <w:t>database.</w:t>
            </w:r>
          </w:p>
        </w:tc>
      </w:tr>
    </w:tbl>
    <w:p w14:paraId="6D3346BB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632D5676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Data Materi</w:t>
      </w:r>
    </w:p>
    <w:p w14:paraId="5D5AE7AC" w14:textId="77777777" w:rsidR="00C31B2F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3.4.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02895E5B" w14:textId="77777777">
        <w:tc>
          <w:tcPr>
            <w:tcW w:w="2696" w:type="dxa"/>
          </w:tcPr>
          <w:p w14:paraId="0376A68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79DF31E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Materi</w:t>
            </w:r>
          </w:p>
        </w:tc>
      </w:tr>
      <w:tr w:rsidR="00C31B2F" w14:paraId="0ED6DAF7" w14:textId="77777777">
        <w:tc>
          <w:tcPr>
            <w:tcW w:w="2696" w:type="dxa"/>
          </w:tcPr>
          <w:p w14:paraId="6AF585D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681BD56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31B2F" w14:paraId="218BC2B1" w14:textId="77777777">
        <w:tc>
          <w:tcPr>
            <w:tcW w:w="2696" w:type="dxa"/>
          </w:tcPr>
          <w:p w14:paraId="639AE39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4819D1A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 w:rsidR="00C31B2F" w14:paraId="18192D17" w14:textId="77777777">
        <w:tc>
          <w:tcPr>
            <w:tcW w:w="2696" w:type="dxa"/>
          </w:tcPr>
          <w:p w14:paraId="09B8B26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0DA1ED4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 w:rsidR="00C31B2F" w14:paraId="2271D3EC" w14:textId="77777777">
        <w:tc>
          <w:tcPr>
            <w:tcW w:w="2696" w:type="dxa"/>
          </w:tcPr>
          <w:p w14:paraId="18E392D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6D85008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31B2F" w14:paraId="7064E449" w14:textId="77777777">
        <w:tc>
          <w:tcPr>
            <w:tcW w:w="2696" w:type="dxa"/>
          </w:tcPr>
          <w:p w14:paraId="03DBC3E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20F72D1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458A943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7F2AC893" w14:textId="77777777">
        <w:tc>
          <w:tcPr>
            <w:tcW w:w="2696" w:type="dxa"/>
          </w:tcPr>
          <w:p w14:paraId="6996AA5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5411EC7A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4EA9DD7C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materi.</w:t>
            </w:r>
          </w:p>
        </w:tc>
        <w:tc>
          <w:tcPr>
            <w:tcW w:w="2697" w:type="dxa"/>
          </w:tcPr>
          <w:p w14:paraId="65A2BDB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2F55870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18E7A070" w14:textId="77777777">
        <w:tc>
          <w:tcPr>
            <w:tcW w:w="2696" w:type="dxa"/>
          </w:tcPr>
          <w:p w14:paraId="275D9ADA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4D0A62F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2283089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materi.</w:t>
            </w:r>
          </w:p>
        </w:tc>
        <w:tc>
          <w:tcPr>
            <w:tcW w:w="2697" w:type="dxa"/>
          </w:tcPr>
          <w:p w14:paraId="17EDCD3F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5DF0BCA9" w14:textId="77777777">
        <w:tc>
          <w:tcPr>
            <w:tcW w:w="2696" w:type="dxa"/>
          </w:tcPr>
          <w:p w14:paraId="0902A529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4586B96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5C83CEB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14:paraId="479EB0C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2DEFA74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31B2F" w14:paraId="2DC0017F" w14:textId="77777777">
        <w:tc>
          <w:tcPr>
            <w:tcW w:w="2696" w:type="dxa"/>
          </w:tcPr>
          <w:p w14:paraId="77827AE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14:paraId="63B1019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14:paraId="1898229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 w14:paraId="1F735E3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14:paraId="27F2EEC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7B848A00" w14:textId="77777777">
        <w:tc>
          <w:tcPr>
            <w:tcW w:w="2696" w:type="dxa"/>
          </w:tcPr>
          <w:p w14:paraId="3A062281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18667FA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14:paraId="2F3B62B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</w:t>
            </w:r>
            <w:r>
              <w:rPr>
                <w:sz w:val="24"/>
              </w:rPr>
              <w:lastRenderedPageBreak/>
              <w:t>data materi.</w:t>
            </w:r>
          </w:p>
        </w:tc>
        <w:tc>
          <w:tcPr>
            <w:tcW w:w="2697" w:type="dxa"/>
          </w:tcPr>
          <w:p w14:paraId="1446B96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Langkah 1.4 : </w:t>
            </w:r>
          </w:p>
          <w:p w14:paraId="78449E9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Sistem mengupdate data </w:t>
            </w:r>
            <w:r>
              <w:rPr>
                <w:sz w:val="24"/>
              </w:rPr>
              <w:lastRenderedPageBreak/>
              <w:t>tersebut.</w:t>
            </w:r>
          </w:p>
        </w:tc>
      </w:tr>
      <w:tr w:rsidR="00C31B2F" w14:paraId="197C841B" w14:textId="77777777">
        <w:tc>
          <w:tcPr>
            <w:tcW w:w="2696" w:type="dxa"/>
          </w:tcPr>
          <w:p w14:paraId="26AF141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Bidang Alternatif 2</w:t>
            </w:r>
          </w:p>
        </w:tc>
        <w:tc>
          <w:tcPr>
            <w:tcW w:w="2697" w:type="dxa"/>
          </w:tcPr>
          <w:p w14:paraId="25A38EF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14:paraId="0EAFE82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materi.</w:t>
            </w:r>
          </w:p>
        </w:tc>
        <w:tc>
          <w:tcPr>
            <w:tcW w:w="2697" w:type="dxa"/>
          </w:tcPr>
          <w:p w14:paraId="0D690A6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14:paraId="11C04DF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18D6023B" w14:textId="77777777">
        <w:tc>
          <w:tcPr>
            <w:tcW w:w="2696" w:type="dxa"/>
          </w:tcPr>
          <w:p w14:paraId="58E4C531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5B6DCA4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14:paraId="1DF6121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materi.</w:t>
            </w:r>
          </w:p>
        </w:tc>
        <w:tc>
          <w:tcPr>
            <w:tcW w:w="2697" w:type="dxa"/>
          </w:tcPr>
          <w:p w14:paraId="041FA47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14:paraId="4CF61D7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31B2F" w14:paraId="3740A704" w14:textId="77777777">
        <w:tc>
          <w:tcPr>
            <w:tcW w:w="2696" w:type="dxa"/>
          </w:tcPr>
          <w:p w14:paraId="65203F4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14:paraId="2128DA0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Untuk merubah data yang ada dalam form data materi dibutuhkan administrator untuk mengelola data tersebut.</w:t>
            </w:r>
          </w:p>
        </w:tc>
      </w:tr>
      <w:tr w:rsidR="00C31B2F" w14:paraId="783F42BA" w14:textId="77777777">
        <w:tc>
          <w:tcPr>
            <w:tcW w:w="2696" w:type="dxa"/>
          </w:tcPr>
          <w:p w14:paraId="46541CF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23E7373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Peubahan data materi dalam </w:t>
            </w:r>
            <w:r>
              <w:rPr>
                <w:i/>
                <w:sz w:val="24"/>
              </w:rPr>
              <w:t>database.</w:t>
            </w:r>
          </w:p>
        </w:tc>
      </w:tr>
    </w:tbl>
    <w:p w14:paraId="2DEFC76B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62C2126F" w14:textId="28359A15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proofErr w:type="spellStart"/>
      <w:r w:rsidR="00C71501">
        <w:rPr>
          <w:sz w:val="24"/>
          <w:lang w:val="en-US"/>
        </w:rPr>
        <w:t>Tugas</w:t>
      </w:r>
      <w:proofErr w:type="spellEnd"/>
    </w:p>
    <w:p w14:paraId="4A4A1FDD" w14:textId="26496ED7" w:rsidR="00C31B2F" w:rsidRPr="00B26B34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Tabel 3.5.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</w:t>
      </w:r>
      <w:proofErr w:type="spellStart"/>
      <w:r w:rsidR="00B26B34">
        <w:rPr>
          <w:sz w:val="24"/>
          <w:lang w:val="en-US"/>
        </w:rPr>
        <w:t>Tugas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164D9FF9" w14:textId="77777777">
        <w:tc>
          <w:tcPr>
            <w:tcW w:w="2696" w:type="dxa"/>
          </w:tcPr>
          <w:p w14:paraId="18B53E9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7C2E4658" w14:textId="387200E8" w:rsidR="00C31B2F" w:rsidRPr="008651FC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Mengelola Data </w:t>
            </w:r>
            <w:proofErr w:type="spellStart"/>
            <w:r w:rsidR="008651FC">
              <w:rPr>
                <w:sz w:val="24"/>
                <w:lang w:val="en-US"/>
              </w:rPr>
              <w:t>Tugas</w:t>
            </w:r>
            <w:proofErr w:type="spellEnd"/>
          </w:p>
        </w:tc>
      </w:tr>
      <w:tr w:rsidR="00C31B2F" w14:paraId="14F5A138" w14:textId="77777777">
        <w:tc>
          <w:tcPr>
            <w:tcW w:w="2696" w:type="dxa"/>
          </w:tcPr>
          <w:p w14:paraId="3AFECCA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5BFD06A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31B2F" w14:paraId="791F8127" w14:textId="77777777">
        <w:tc>
          <w:tcPr>
            <w:tcW w:w="2696" w:type="dxa"/>
          </w:tcPr>
          <w:p w14:paraId="2E36A5A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017ED0DE" w14:textId="6BD8C14D" w:rsidR="00C31B2F" w:rsidRPr="008F2C1B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proofErr w:type="spellStart"/>
            <w:r w:rsidR="008F2C1B">
              <w:rPr>
                <w:sz w:val="24"/>
                <w:lang w:val="en-US"/>
              </w:rPr>
              <w:t>tugas</w:t>
            </w:r>
            <w:proofErr w:type="spellEnd"/>
          </w:p>
        </w:tc>
      </w:tr>
      <w:tr w:rsidR="00C31B2F" w14:paraId="57884D52" w14:textId="77777777">
        <w:tc>
          <w:tcPr>
            <w:tcW w:w="2696" w:type="dxa"/>
          </w:tcPr>
          <w:p w14:paraId="48AAB15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5761A1C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 w:rsidR="00C31B2F" w14:paraId="23F9EB34" w14:textId="77777777">
        <w:tc>
          <w:tcPr>
            <w:tcW w:w="2696" w:type="dxa"/>
          </w:tcPr>
          <w:p w14:paraId="230B309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7F52BBC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31B2F" w14:paraId="31AC9D42" w14:textId="77777777">
        <w:tc>
          <w:tcPr>
            <w:tcW w:w="2696" w:type="dxa"/>
          </w:tcPr>
          <w:p w14:paraId="45C0E8C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14AE1D2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76A1A10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02C5A3D7" w14:textId="77777777">
        <w:tc>
          <w:tcPr>
            <w:tcW w:w="2696" w:type="dxa"/>
          </w:tcPr>
          <w:p w14:paraId="4619BA87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415A6CE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2DAD1DE7" w14:textId="0FABC98A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form data </w:t>
            </w:r>
            <w:proofErr w:type="spellStart"/>
            <w:r w:rsidR="007F694E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6561046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55F3BDC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17D89AE1" w14:textId="77777777">
        <w:tc>
          <w:tcPr>
            <w:tcW w:w="2696" w:type="dxa"/>
          </w:tcPr>
          <w:p w14:paraId="732B2952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59DD342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1627061A" w14:textId="05708203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menginputkan data </w:t>
            </w:r>
            <w:proofErr w:type="spellStart"/>
            <w:r w:rsidR="0046307D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7221DAED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76D7F036" w14:textId="77777777">
        <w:tc>
          <w:tcPr>
            <w:tcW w:w="2696" w:type="dxa"/>
          </w:tcPr>
          <w:p w14:paraId="6BBA690D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95D043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3077B2C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14:paraId="7B1285B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10A075E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Sistem menyimpan data </w:t>
            </w:r>
            <w:r>
              <w:rPr>
                <w:sz w:val="24"/>
              </w:rPr>
              <w:lastRenderedPageBreak/>
              <w:t>tersebut.</w:t>
            </w:r>
          </w:p>
        </w:tc>
      </w:tr>
      <w:tr w:rsidR="00C31B2F" w14:paraId="46946195" w14:textId="77777777">
        <w:tc>
          <w:tcPr>
            <w:tcW w:w="2696" w:type="dxa"/>
          </w:tcPr>
          <w:p w14:paraId="55274AE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Bidang Alternatif 1</w:t>
            </w:r>
          </w:p>
        </w:tc>
        <w:tc>
          <w:tcPr>
            <w:tcW w:w="2697" w:type="dxa"/>
          </w:tcPr>
          <w:p w14:paraId="5F70EFA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14:paraId="0AA6F047" w14:textId="30943184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proofErr w:type="spellStart"/>
            <w:r w:rsidR="002257EC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415C8B0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14:paraId="164DED4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3F82D095" w14:textId="77777777">
        <w:tc>
          <w:tcPr>
            <w:tcW w:w="2696" w:type="dxa"/>
          </w:tcPr>
          <w:p w14:paraId="45707216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05D5917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14:paraId="6D3AED34" w14:textId="7CC62930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merubah data </w:t>
            </w:r>
            <w:proofErr w:type="spellStart"/>
            <w:r w:rsidR="00E45637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08AAD5B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14:paraId="1CD5574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31B2F" w14:paraId="4BB3CB55" w14:textId="77777777">
        <w:tc>
          <w:tcPr>
            <w:tcW w:w="2696" w:type="dxa"/>
          </w:tcPr>
          <w:p w14:paraId="1888B30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14:paraId="4F48F7A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14:paraId="3D51688E" w14:textId="3EF80068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proofErr w:type="spellStart"/>
            <w:r w:rsidR="00AF71D4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7724F3D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14:paraId="5FAB5A4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10A2EFE7" w14:textId="77777777">
        <w:tc>
          <w:tcPr>
            <w:tcW w:w="2696" w:type="dxa"/>
          </w:tcPr>
          <w:p w14:paraId="4B8C5EC9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31D15DE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14:paraId="6DDCBF1C" w14:textId="5B81F9E6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menghapus data </w:t>
            </w:r>
            <w:proofErr w:type="spellStart"/>
            <w:r w:rsidR="00BF3671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489C90B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14:paraId="39691DA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31B2F" w14:paraId="297DBB42" w14:textId="77777777">
        <w:tc>
          <w:tcPr>
            <w:tcW w:w="2696" w:type="dxa"/>
          </w:tcPr>
          <w:p w14:paraId="55DA23C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 w14:paraId="2C9C096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Langkah 3.1 :</w:t>
            </w:r>
          </w:p>
          <w:p w14:paraId="7921620C" w14:textId="50C48BE3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</w:t>
            </w:r>
            <w:proofErr w:type="spellStart"/>
            <w:r w:rsidR="002A5CB1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10BB57F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Langklah 3.2 : </w:t>
            </w:r>
          </w:p>
          <w:p w14:paraId="7E29ED3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2C894039" w14:textId="77777777">
        <w:tc>
          <w:tcPr>
            <w:tcW w:w="2696" w:type="dxa"/>
          </w:tcPr>
          <w:p w14:paraId="5785A506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3D18AD0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Langlah 3.3 :</w:t>
            </w:r>
          </w:p>
          <w:p w14:paraId="76B38557" w14:textId="2A148A3C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 data </w:t>
            </w:r>
            <w:proofErr w:type="spellStart"/>
            <w:r w:rsidR="002A5CB1">
              <w:rPr>
                <w:sz w:val="24"/>
                <w:lang w:val="en-US"/>
              </w:rPr>
              <w:t>tugas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14:paraId="600F4E9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3.4 : </w:t>
            </w:r>
          </w:p>
          <w:p w14:paraId="4646FDF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31B2F" w14:paraId="40D870E4" w14:textId="77777777">
        <w:tc>
          <w:tcPr>
            <w:tcW w:w="2696" w:type="dxa"/>
          </w:tcPr>
          <w:p w14:paraId="2871A89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14:paraId="2B5D998D" w14:textId="2B96E9BE" w:rsidR="00C31B2F" w:rsidRDefault="00810D9F" w:rsidP="007A72ED">
            <w:pPr>
              <w:tabs>
                <w:tab w:val="left" w:pos="880"/>
              </w:tabs>
              <w:spacing w:line="360" w:lineRule="auto"/>
              <w:ind w:rightChars="-20" w:right="-44"/>
              <w:jc w:val="left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proofErr w:type="spellStart"/>
            <w:r w:rsidR="002A5CB1">
              <w:rPr>
                <w:sz w:val="24"/>
                <w:lang w:val="en-US"/>
              </w:rPr>
              <w:t>tugas</w:t>
            </w:r>
            <w:proofErr w:type="spellEnd"/>
            <w:r w:rsidR="002A5CB1">
              <w:rPr>
                <w:sz w:val="24"/>
              </w:rPr>
              <w:t xml:space="preserve">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C31B2F" w14:paraId="6C22378F" w14:textId="77777777">
        <w:tc>
          <w:tcPr>
            <w:tcW w:w="2696" w:type="dxa"/>
          </w:tcPr>
          <w:p w14:paraId="4A6FBD4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3BBD66EC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Peubahan data soal dalam </w:t>
            </w:r>
            <w:r>
              <w:rPr>
                <w:i/>
                <w:sz w:val="24"/>
              </w:rPr>
              <w:t>database.</w:t>
            </w:r>
          </w:p>
        </w:tc>
      </w:tr>
    </w:tbl>
    <w:p w14:paraId="161E3BF9" w14:textId="1841AFAB" w:rsidR="00C31B2F" w:rsidRDefault="00C31B2F" w:rsidP="00D56AAC">
      <w:pPr>
        <w:tabs>
          <w:tab w:val="left" w:pos="880"/>
        </w:tabs>
        <w:spacing w:line="360" w:lineRule="auto"/>
        <w:ind w:rightChars="-20" w:right="-44"/>
        <w:rPr>
          <w:sz w:val="24"/>
        </w:rPr>
      </w:pPr>
    </w:p>
    <w:p w14:paraId="2AFCE553" w14:textId="42F66F74" w:rsidR="00D56AAC" w:rsidRDefault="00D56AAC" w:rsidP="00D56AAC">
      <w:pPr>
        <w:tabs>
          <w:tab w:val="left" w:pos="880"/>
        </w:tabs>
        <w:spacing w:line="360" w:lineRule="auto"/>
        <w:ind w:rightChars="-20" w:right="-44"/>
        <w:rPr>
          <w:sz w:val="24"/>
        </w:rPr>
      </w:pPr>
    </w:p>
    <w:p w14:paraId="031E87DE" w14:textId="454EF124" w:rsidR="00D56AAC" w:rsidRDefault="00D56AAC" w:rsidP="00D56AAC">
      <w:pPr>
        <w:tabs>
          <w:tab w:val="left" w:pos="880"/>
        </w:tabs>
        <w:spacing w:line="360" w:lineRule="auto"/>
        <w:ind w:rightChars="-20" w:right="-44"/>
        <w:rPr>
          <w:sz w:val="24"/>
        </w:rPr>
      </w:pPr>
    </w:p>
    <w:p w14:paraId="0085D357" w14:textId="2909723F" w:rsidR="00D56AAC" w:rsidRDefault="00D56AAC" w:rsidP="00D56AAC">
      <w:pPr>
        <w:tabs>
          <w:tab w:val="left" w:pos="880"/>
        </w:tabs>
        <w:spacing w:line="360" w:lineRule="auto"/>
        <w:ind w:rightChars="-20" w:right="-44"/>
        <w:rPr>
          <w:sz w:val="24"/>
        </w:rPr>
      </w:pPr>
    </w:p>
    <w:p w14:paraId="6A7092DB" w14:textId="77777777" w:rsidR="00D56AAC" w:rsidRDefault="00D56AAC" w:rsidP="00D56AAC">
      <w:pPr>
        <w:tabs>
          <w:tab w:val="left" w:pos="880"/>
        </w:tabs>
        <w:spacing w:line="360" w:lineRule="auto"/>
        <w:ind w:rightChars="-20" w:right="-44"/>
        <w:rPr>
          <w:sz w:val="24"/>
        </w:rPr>
      </w:pPr>
    </w:p>
    <w:p w14:paraId="20EF8CC9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20F8BFE1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01E5F1CF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6D7A4838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lastRenderedPageBreak/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Download Materi</w:t>
      </w:r>
    </w:p>
    <w:p w14:paraId="07318B21" w14:textId="77777777" w:rsidR="00C31B2F" w:rsidRDefault="00810D9F">
      <w:pPr>
        <w:spacing w:line="360" w:lineRule="auto"/>
        <w:ind w:left="1100"/>
        <w:jc w:val="center"/>
        <w:rPr>
          <w:sz w:val="24"/>
        </w:rPr>
      </w:pPr>
      <w:r>
        <w:rPr>
          <w:sz w:val="24"/>
        </w:rPr>
        <w:t xml:space="preserve">Tabel 3.8.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0563CCCF" w14:textId="77777777">
        <w:tc>
          <w:tcPr>
            <w:tcW w:w="2696" w:type="dxa"/>
          </w:tcPr>
          <w:p w14:paraId="12B3221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7D2EBF0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 w:rsidR="00C31B2F" w14:paraId="1D5C280F" w14:textId="77777777">
        <w:tc>
          <w:tcPr>
            <w:tcW w:w="2696" w:type="dxa"/>
          </w:tcPr>
          <w:p w14:paraId="60B4E38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1688E8EA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</w:p>
        </w:tc>
      </w:tr>
      <w:tr w:rsidR="00C31B2F" w14:paraId="2AA1A4B7" w14:textId="77777777">
        <w:tc>
          <w:tcPr>
            <w:tcW w:w="2696" w:type="dxa"/>
          </w:tcPr>
          <w:p w14:paraId="7379932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1A0E1E0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proofErr w:type="spellStart"/>
            <w:r>
              <w:rPr>
                <w:sz w:val="24"/>
                <w:lang w:val="en-US"/>
              </w:rPr>
              <w:t>materi</w:t>
            </w:r>
            <w:proofErr w:type="spellEnd"/>
          </w:p>
        </w:tc>
      </w:tr>
      <w:tr w:rsidR="00C31B2F" w14:paraId="11818967" w14:textId="77777777">
        <w:tc>
          <w:tcPr>
            <w:tcW w:w="2696" w:type="dxa"/>
          </w:tcPr>
          <w:p w14:paraId="1638DB9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1E4D2B4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download materi yang telah diinputkan admin/ guru.</w:t>
            </w:r>
          </w:p>
        </w:tc>
      </w:tr>
      <w:tr w:rsidR="00C31B2F" w14:paraId="34D8BC54" w14:textId="77777777">
        <w:tc>
          <w:tcPr>
            <w:tcW w:w="2696" w:type="dxa"/>
          </w:tcPr>
          <w:p w14:paraId="3180E2A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3883D6EB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31B2F" w14:paraId="0C2312BF" w14:textId="77777777">
        <w:tc>
          <w:tcPr>
            <w:tcW w:w="2696" w:type="dxa"/>
          </w:tcPr>
          <w:p w14:paraId="79BDBCE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14:paraId="7F03DFD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52AE84A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04790D2C" w14:textId="77777777">
        <w:tc>
          <w:tcPr>
            <w:tcW w:w="2696" w:type="dxa"/>
          </w:tcPr>
          <w:p w14:paraId="3892DF56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758EB7B0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7F29C5C8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Siswa memilih form data materi.</w:t>
            </w:r>
          </w:p>
        </w:tc>
        <w:tc>
          <w:tcPr>
            <w:tcW w:w="2697" w:type="dxa"/>
          </w:tcPr>
          <w:p w14:paraId="00958AC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03F90D1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057BB7FD" w14:textId="77777777">
        <w:tc>
          <w:tcPr>
            <w:tcW w:w="2696" w:type="dxa"/>
          </w:tcPr>
          <w:p w14:paraId="32FB04B8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2F0D61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4C52378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Siswa memilih data materi.</w:t>
            </w:r>
          </w:p>
        </w:tc>
        <w:tc>
          <w:tcPr>
            <w:tcW w:w="2697" w:type="dxa"/>
          </w:tcPr>
          <w:p w14:paraId="09290399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5330314C" w14:textId="77777777">
        <w:tc>
          <w:tcPr>
            <w:tcW w:w="2696" w:type="dxa"/>
          </w:tcPr>
          <w:p w14:paraId="764E093F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2AC5B9C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7E743BB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Download data.</w:t>
            </w:r>
          </w:p>
        </w:tc>
        <w:tc>
          <w:tcPr>
            <w:tcW w:w="2697" w:type="dxa"/>
          </w:tcPr>
          <w:p w14:paraId="4C22C49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6CDC1C22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mendownload data tersebut.</w:t>
            </w:r>
          </w:p>
        </w:tc>
      </w:tr>
      <w:tr w:rsidR="00C31B2F" w14:paraId="61A7D231" w14:textId="77777777">
        <w:tc>
          <w:tcPr>
            <w:tcW w:w="2696" w:type="dxa"/>
          </w:tcPr>
          <w:p w14:paraId="7AE00EA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14:paraId="009EA83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Untuk mendownload data materi, admin/ guru sudah mengupload data.</w:t>
            </w:r>
          </w:p>
        </w:tc>
      </w:tr>
      <w:tr w:rsidR="00C31B2F" w14:paraId="524B24FF" w14:textId="77777777">
        <w:tc>
          <w:tcPr>
            <w:tcW w:w="2696" w:type="dxa"/>
          </w:tcPr>
          <w:p w14:paraId="7E3792F1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350D177F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 w14:paraId="27D73DE1" w14:textId="77777777" w:rsidR="00C31B2F" w:rsidRDefault="00C31B2F">
      <w:pPr>
        <w:spacing w:line="360" w:lineRule="auto"/>
        <w:jc w:val="both"/>
        <w:rPr>
          <w:sz w:val="24"/>
        </w:rPr>
      </w:pPr>
    </w:p>
    <w:p w14:paraId="076DA228" w14:textId="77777777" w:rsidR="00C31B2F" w:rsidRDefault="00810D9F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 w14:paraId="13F27B9A" w14:textId="77777777" w:rsidR="00C31B2F" w:rsidRDefault="00810D9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3.9.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31B2F" w14:paraId="62A8EB3B" w14:textId="77777777">
        <w:tc>
          <w:tcPr>
            <w:tcW w:w="2696" w:type="dxa"/>
          </w:tcPr>
          <w:p w14:paraId="587C76B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14:paraId="39E35E64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 w:rsidR="00C31B2F" w14:paraId="3A8DF29E" w14:textId="77777777">
        <w:tc>
          <w:tcPr>
            <w:tcW w:w="2696" w:type="dxa"/>
          </w:tcPr>
          <w:p w14:paraId="05552C86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14:paraId="2F99CE59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</w:p>
        </w:tc>
      </w:tr>
      <w:tr w:rsidR="00C31B2F" w14:paraId="393BF58A" w14:textId="77777777">
        <w:tc>
          <w:tcPr>
            <w:tcW w:w="2696" w:type="dxa"/>
          </w:tcPr>
          <w:p w14:paraId="72A1596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14:paraId="32EFEBF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Mengikuti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Ujian</w:t>
            </w:r>
            <w:proofErr w:type="spellEnd"/>
          </w:p>
        </w:tc>
      </w:tr>
      <w:tr w:rsidR="00C31B2F" w14:paraId="11697A3B" w14:textId="77777777">
        <w:tc>
          <w:tcPr>
            <w:tcW w:w="2696" w:type="dxa"/>
          </w:tcPr>
          <w:p w14:paraId="4C47795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14:paraId="6D05C52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ujian yang telah diinputkan admin/ guru.</w:t>
            </w:r>
          </w:p>
        </w:tc>
      </w:tr>
      <w:tr w:rsidR="00C31B2F" w14:paraId="3AEE0014" w14:textId="77777777">
        <w:tc>
          <w:tcPr>
            <w:tcW w:w="2696" w:type="dxa"/>
          </w:tcPr>
          <w:p w14:paraId="1682F61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14:paraId="39277CD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31B2F" w14:paraId="2E611EE6" w14:textId="77777777">
        <w:tc>
          <w:tcPr>
            <w:tcW w:w="2696" w:type="dxa"/>
          </w:tcPr>
          <w:p w14:paraId="5785D84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Bidang Khas Event : </w:t>
            </w:r>
          </w:p>
        </w:tc>
        <w:tc>
          <w:tcPr>
            <w:tcW w:w="2697" w:type="dxa"/>
          </w:tcPr>
          <w:p w14:paraId="44C713E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14:paraId="24536547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31B2F" w14:paraId="60E8495B" w14:textId="77777777">
        <w:tc>
          <w:tcPr>
            <w:tcW w:w="2696" w:type="dxa"/>
          </w:tcPr>
          <w:p w14:paraId="5EEB29AE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7EAAE707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14:paraId="7D6DEA2E" w14:textId="77777777" w:rsidR="00C31B2F" w:rsidRDefault="00810D9F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Siswa memilih form data ujian.</w:t>
            </w:r>
          </w:p>
        </w:tc>
        <w:tc>
          <w:tcPr>
            <w:tcW w:w="2697" w:type="dxa"/>
          </w:tcPr>
          <w:p w14:paraId="7CBDE39D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14:paraId="1BD1F67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31B2F" w14:paraId="7B8F9F0B" w14:textId="77777777">
        <w:tc>
          <w:tcPr>
            <w:tcW w:w="2696" w:type="dxa"/>
          </w:tcPr>
          <w:p w14:paraId="4A530F02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6F73AF9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14:paraId="44243B5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Siswa memilih data ujian.</w:t>
            </w:r>
          </w:p>
        </w:tc>
        <w:tc>
          <w:tcPr>
            <w:tcW w:w="2697" w:type="dxa"/>
          </w:tcPr>
          <w:p w14:paraId="3D04C894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31B2F" w14:paraId="00C7139F" w14:textId="77777777">
        <w:tc>
          <w:tcPr>
            <w:tcW w:w="2696" w:type="dxa"/>
          </w:tcPr>
          <w:p w14:paraId="4FD55B90" w14:textId="77777777" w:rsidR="00C31B2F" w:rsidRDefault="00C31B2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  <w:tc>
          <w:tcPr>
            <w:tcW w:w="2697" w:type="dxa"/>
          </w:tcPr>
          <w:p w14:paraId="472672D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14:paraId="290F64B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Melakukan ujian.</w:t>
            </w:r>
          </w:p>
        </w:tc>
        <w:tc>
          <w:tcPr>
            <w:tcW w:w="2697" w:type="dxa"/>
          </w:tcPr>
          <w:p w14:paraId="4E96869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14:paraId="7FB5E960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Selesai.</w:t>
            </w:r>
          </w:p>
        </w:tc>
      </w:tr>
      <w:tr w:rsidR="00C31B2F" w14:paraId="5B0AB8A5" w14:textId="77777777">
        <w:tc>
          <w:tcPr>
            <w:tcW w:w="2696" w:type="dxa"/>
          </w:tcPr>
          <w:p w14:paraId="70486518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14:paraId="245B3B9D" w14:textId="55B0FACA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Untuk mendownload data </w:t>
            </w:r>
            <w:proofErr w:type="spellStart"/>
            <w:r w:rsidR="00D56AAC">
              <w:rPr>
                <w:sz w:val="24"/>
                <w:lang w:val="en-US"/>
              </w:rPr>
              <w:t>ujian</w:t>
            </w:r>
            <w:proofErr w:type="spellEnd"/>
            <w:r>
              <w:rPr>
                <w:sz w:val="24"/>
              </w:rPr>
              <w:t>, admin/ guru sudah mengupload data.</w:t>
            </w:r>
          </w:p>
        </w:tc>
      </w:tr>
      <w:tr w:rsidR="00C31B2F" w14:paraId="67012C1E" w14:textId="77777777">
        <w:tc>
          <w:tcPr>
            <w:tcW w:w="2696" w:type="dxa"/>
          </w:tcPr>
          <w:p w14:paraId="455A7E23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14:paraId="3BA5E9A5" w14:textId="77777777" w:rsidR="00C31B2F" w:rsidRDefault="00810D9F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>
              <w:rPr>
                <w:i/>
                <w:sz w:val="24"/>
              </w:rPr>
              <w:t>.</w:t>
            </w:r>
          </w:p>
        </w:tc>
      </w:tr>
    </w:tbl>
    <w:p w14:paraId="3306582F" w14:textId="77777777" w:rsidR="00C31B2F" w:rsidRDefault="00C31B2F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14:paraId="1571E263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14:paraId="4D06A53D" w14:textId="77777777" w:rsidR="00C31B2F" w:rsidRDefault="00810D9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t>decision</w:t>
      </w:r>
      <w:r>
        <w:rPr>
          <w:sz w:val="24"/>
        </w:rPr>
        <w:t xml:space="preserve"> yang mungkin terjadi, dan bagaimana mereka berakhir.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 w14:paraId="12FDF49F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339E3AF9" w14:textId="77777777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lastRenderedPageBreak/>
        <w:t xml:space="preserve">Activity Diagram </w:t>
      </w:r>
      <w:r>
        <w:rPr>
          <w:sz w:val="24"/>
        </w:rPr>
        <w:t>Mengelola Data Siswa</w:t>
      </w:r>
    </w:p>
    <w:p w14:paraId="584939AC" w14:textId="77777777" w:rsidR="00C31B2F" w:rsidRDefault="00810D9F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 w14:paraId="0C3665D0" w14:textId="4552B92F" w:rsidR="00C31B2F" w:rsidRDefault="00A30CB2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51E1478F" wp14:editId="66492477">
            <wp:extent cx="3572787" cy="614054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036" cy="61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8660" w14:textId="77777777" w:rsidR="00C31B2F" w:rsidRDefault="00810D9F">
      <w:pPr>
        <w:spacing w:line="360" w:lineRule="auto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 w14:paraId="15EBD1FE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12E3AAD5" w14:textId="77777777" w:rsidR="00C31B2F" w:rsidRDefault="00C31B2F">
      <w:pPr>
        <w:spacing w:line="360" w:lineRule="auto"/>
        <w:jc w:val="center"/>
        <w:rPr>
          <w:sz w:val="24"/>
          <w:lang w:val="en-US"/>
        </w:rPr>
      </w:pPr>
    </w:p>
    <w:p w14:paraId="431D71A4" w14:textId="77777777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 w14:paraId="5B9D6643" w14:textId="77777777" w:rsidR="00C31B2F" w:rsidRDefault="00810D9F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 w14:paraId="4068EF55" w14:textId="1BD10197" w:rsidR="00C31B2F" w:rsidRDefault="00810D9F">
      <w:pPr>
        <w:spacing w:line="360" w:lineRule="auto"/>
        <w:ind w:leftChars="200" w:left="440" w:rightChars="-20" w:right="-44" w:firstLineChars="275" w:firstLine="660"/>
        <w:jc w:val="center"/>
        <w:rPr>
          <w:sz w:val="24"/>
        </w:rPr>
      </w:pPr>
      <w:r>
        <w:rPr>
          <w:sz w:val="24"/>
          <w:lang w:val="en-US"/>
        </w:rPr>
        <w:t xml:space="preserve"> </w:t>
      </w:r>
      <w:r w:rsidR="00A30CB2">
        <w:rPr>
          <w:noProof/>
          <w:sz w:val="24"/>
          <w:lang w:val="en-US"/>
        </w:rPr>
        <w:drawing>
          <wp:inline distT="0" distB="0" distL="0" distR="0" wp14:anchorId="267F0908" wp14:editId="04E65973">
            <wp:extent cx="3019646" cy="518986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67" cy="519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654D" w14:textId="77777777" w:rsidR="00C31B2F" w:rsidRDefault="00810D9F">
      <w:pPr>
        <w:spacing w:line="360" w:lineRule="auto"/>
        <w:ind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 w14:paraId="1AE4F126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5C03FECB" w14:textId="77777777" w:rsidR="00C31B2F" w:rsidRDefault="00C31B2F">
      <w:pPr>
        <w:spacing w:line="360" w:lineRule="auto"/>
        <w:ind w:rightChars="-20" w:right="-44"/>
        <w:jc w:val="center"/>
        <w:rPr>
          <w:sz w:val="24"/>
          <w:lang w:val="en-US"/>
        </w:rPr>
      </w:pPr>
    </w:p>
    <w:p w14:paraId="2052903C" w14:textId="77777777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 w14:paraId="1A740326" w14:textId="5D04DDC5" w:rsidR="00C31B2F" w:rsidRDefault="00810D9F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 w14:paraId="1EBCB538" w14:textId="1B4B2E69" w:rsidR="00F44965" w:rsidRDefault="00A30CB2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7960B95A" wp14:editId="2490EF8D">
            <wp:extent cx="3069125" cy="527426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67" cy="527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88DE" w14:textId="58E56FE5" w:rsidR="00C31B2F" w:rsidRDefault="00C31B2F">
      <w:pPr>
        <w:spacing w:line="360" w:lineRule="auto"/>
        <w:ind w:leftChars="200" w:left="440" w:rightChars="-20" w:right="-44" w:firstLineChars="275" w:firstLine="660"/>
        <w:jc w:val="center"/>
        <w:rPr>
          <w:sz w:val="24"/>
          <w:lang w:val="en-US"/>
        </w:rPr>
      </w:pPr>
    </w:p>
    <w:p w14:paraId="55F4921A" w14:textId="77777777" w:rsidR="00C31B2F" w:rsidRDefault="00810D9F">
      <w:pPr>
        <w:spacing w:line="360" w:lineRule="auto"/>
        <w:ind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 w14:paraId="2295C730" w14:textId="51CDBE28" w:rsidR="00C31B2F" w:rsidRDefault="00810D9F">
      <w:pPr>
        <w:rPr>
          <w:sz w:val="24"/>
          <w:lang w:val="en-US"/>
        </w:rPr>
      </w:pPr>
      <w:r>
        <w:rPr>
          <w:sz w:val="24"/>
        </w:rPr>
        <w:br w:type="page"/>
      </w:r>
    </w:p>
    <w:p w14:paraId="67074ACF" w14:textId="77777777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lastRenderedPageBreak/>
        <w:t xml:space="preserve">Activity Diagram </w:t>
      </w:r>
      <w:r>
        <w:rPr>
          <w:sz w:val="24"/>
        </w:rPr>
        <w:t>Mengelola Data Materi</w:t>
      </w:r>
    </w:p>
    <w:p w14:paraId="1DCDE741" w14:textId="77777777" w:rsidR="00C31B2F" w:rsidRDefault="00810D9F">
      <w:pPr>
        <w:spacing w:line="360" w:lineRule="auto"/>
        <w:ind w:leftChars="199" w:left="438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 w14:paraId="7F2D6C58" w14:textId="6E8A1159" w:rsidR="00C31B2F" w:rsidRDefault="00A30CB2">
      <w:pPr>
        <w:spacing w:line="360" w:lineRule="auto"/>
        <w:ind w:leftChars="199" w:left="438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13309A8F" wp14:editId="07B36E00">
            <wp:extent cx="3224181" cy="5540721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82" cy="55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73F8" w14:textId="77777777" w:rsidR="00C31B2F" w:rsidRDefault="00810D9F">
      <w:pPr>
        <w:spacing w:line="360" w:lineRule="auto"/>
        <w:ind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 w14:paraId="4F479848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08A9DBED" w14:textId="77777777" w:rsidR="00C31B2F" w:rsidRDefault="00C31B2F">
      <w:pPr>
        <w:spacing w:line="360" w:lineRule="auto"/>
        <w:ind w:rightChars="-20" w:right="-44"/>
        <w:jc w:val="center"/>
        <w:rPr>
          <w:sz w:val="24"/>
          <w:lang w:val="en-US"/>
        </w:rPr>
      </w:pPr>
    </w:p>
    <w:p w14:paraId="7766B76F" w14:textId="0B38D385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proofErr w:type="spellStart"/>
      <w:r w:rsidR="00A30CB2">
        <w:rPr>
          <w:sz w:val="24"/>
          <w:lang w:val="en-US"/>
        </w:rPr>
        <w:t>Tugas</w:t>
      </w:r>
      <w:proofErr w:type="spellEnd"/>
    </w:p>
    <w:p w14:paraId="3A982133" w14:textId="4B3037CD" w:rsidR="00C31B2F" w:rsidRDefault="00810D9F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proofErr w:type="spellStart"/>
      <w:r w:rsidR="00A30CB2">
        <w:rPr>
          <w:sz w:val="24"/>
          <w:lang w:val="en-US"/>
        </w:rPr>
        <w:t>tugas</w:t>
      </w:r>
      <w:proofErr w:type="spellEnd"/>
      <w:r>
        <w:rPr>
          <w:sz w:val="24"/>
        </w:rPr>
        <w:t xml:space="preserve">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 w14:paraId="13D97F9A" w14:textId="0D36290F" w:rsidR="009337F4" w:rsidRDefault="009337F4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1D1E87B" wp14:editId="29EC6AF1">
            <wp:extent cx="2787203" cy="53596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58" cy="53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6F60" w14:textId="098F99D2" w:rsidR="00C31B2F" w:rsidRDefault="00C31B2F">
      <w:pPr>
        <w:spacing w:line="360" w:lineRule="auto"/>
        <w:ind w:leftChars="200" w:left="440" w:rightChars="-20" w:right="-44" w:firstLineChars="275" w:firstLine="660"/>
        <w:jc w:val="center"/>
        <w:rPr>
          <w:sz w:val="24"/>
        </w:rPr>
      </w:pPr>
    </w:p>
    <w:p w14:paraId="6B43AB83" w14:textId="470CA55A" w:rsidR="00C31B2F" w:rsidRPr="00D94227" w:rsidRDefault="00810D9F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</w:t>
      </w:r>
      <w:proofErr w:type="spellStart"/>
      <w:r w:rsidR="00D94227">
        <w:rPr>
          <w:sz w:val="24"/>
          <w:lang w:val="en-US"/>
        </w:rPr>
        <w:t>Tugas</w:t>
      </w:r>
      <w:proofErr w:type="spellEnd"/>
    </w:p>
    <w:p w14:paraId="2E27C4A8" w14:textId="480F89ED" w:rsidR="00C31B2F" w:rsidRPr="009337F4" w:rsidRDefault="00810D9F">
      <w:pPr>
        <w:rPr>
          <w:sz w:val="24"/>
        </w:rPr>
      </w:pPr>
      <w:r>
        <w:rPr>
          <w:sz w:val="24"/>
          <w:lang w:val="en-US"/>
        </w:rPr>
        <w:br w:type="page"/>
      </w:r>
    </w:p>
    <w:p w14:paraId="46B022BE" w14:textId="77777777" w:rsidR="00C31B2F" w:rsidRDefault="00C31B2F">
      <w:pPr>
        <w:spacing w:line="360" w:lineRule="auto"/>
        <w:ind w:rightChars="-20" w:right="-44"/>
        <w:jc w:val="center"/>
        <w:rPr>
          <w:sz w:val="24"/>
          <w:lang w:val="en-US"/>
        </w:rPr>
      </w:pPr>
    </w:p>
    <w:p w14:paraId="6E31B853" w14:textId="77777777" w:rsidR="00C31B2F" w:rsidRDefault="00810D9F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 w14:paraId="0479382D" w14:textId="77777777" w:rsidR="00C31B2F" w:rsidRDefault="00810D9F">
      <w:pPr>
        <w:spacing w:line="360" w:lineRule="auto"/>
        <w:ind w:leftChars="200" w:left="440" w:rightChars="-20" w:right="-44" w:firstLineChars="275" w:firstLine="660"/>
        <w:jc w:val="both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t>mendwonload materi file yang diberikan oleh guru</w:t>
      </w:r>
      <w:r>
        <w:rPr>
          <w:sz w:val="24"/>
          <w:lang w:val="en-US"/>
        </w:rPr>
        <w:t>.</w:t>
      </w:r>
    </w:p>
    <w:p w14:paraId="396CB8BE" w14:textId="37C537DB" w:rsidR="00C31B2F" w:rsidRDefault="009337F4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E553A8" wp14:editId="5056DCC9">
            <wp:extent cx="956930" cy="456656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46" cy="45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12D0" w14:textId="77777777" w:rsidR="00C31B2F" w:rsidRDefault="00810D9F">
      <w:pPr>
        <w:spacing w:line="360" w:lineRule="auto"/>
        <w:ind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.9.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 w14:paraId="5A5E1038" w14:textId="6165D53E" w:rsidR="00C31B2F" w:rsidRPr="008867D7" w:rsidRDefault="00810D9F" w:rsidP="008867D7">
      <w:pPr>
        <w:rPr>
          <w:sz w:val="24"/>
        </w:rPr>
      </w:pPr>
      <w:r>
        <w:rPr>
          <w:sz w:val="24"/>
        </w:rPr>
        <w:br w:type="page"/>
      </w:r>
    </w:p>
    <w:p w14:paraId="65A10C62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Sequence Diagram</w:t>
      </w:r>
    </w:p>
    <w:p w14:paraId="6E64F5D9" w14:textId="77777777" w:rsidR="00C31B2F" w:rsidRDefault="00810D9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 xml:space="preserve">memperlihatkan atau menampilkan interaksi-interaksi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 xml:space="preserve">. </w:t>
      </w:r>
      <w:r>
        <w:rPr>
          <w:sz w:val="24"/>
        </w:rPr>
        <w:t xml:space="preserve">Berikut ini adalah </w:t>
      </w:r>
      <w:r>
        <w:rPr>
          <w:i/>
          <w:sz w:val="24"/>
        </w:rPr>
        <w:t>Sequence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14:paraId="32387567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3AFCB5BA" w14:textId="77777777" w:rsidR="00C31B2F" w:rsidRDefault="00C31B2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</w:p>
    <w:p w14:paraId="0BD47B16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 w14:paraId="7182BEA6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both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 w14:paraId="3FD8E755" w14:textId="77777777" w:rsidR="00C31B2F" w:rsidRDefault="00810D9F">
      <w:pPr>
        <w:tabs>
          <w:tab w:val="left" w:pos="1320"/>
        </w:tabs>
        <w:spacing w:line="360" w:lineRule="auto"/>
        <w:ind w:rightChars="-20" w:right="-44"/>
        <w:jc w:val="center"/>
      </w:pPr>
      <w:r>
        <w:rPr>
          <w:noProof/>
          <w:lang w:val="en-US"/>
        </w:rPr>
        <w:drawing>
          <wp:inline distT="0" distB="0" distL="114300" distR="114300" wp14:anchorId="6243CC5D" wp14:editId="5E03F236">
            <wp:extent cx="3124200" cy="3686175"/>
            <wp:effectExtent l="0" t="0" r="0" b="9525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799F" w14:textId="77777777" w:rsidR="00C31B2F" w:rsidRDefault="00810D9F">
      <w:pPr>
        <w:tabs>
          <w:tab w:val="left" w:pos="1320"/>
        </w:tabs>
        <w:spacing w:line="360" w:lineRule="auto"/>
        <w:ind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.11.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 w14:paraId="5B59CF7B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1F79924E" w14:textId="77777777" w:rsidR="00C31B2F" w:rsidRDefault="00C31B2F">
      <w:pPr>
        <w:tabs>
          <w:tab w:val="left" w:pos="1320"/>
        </w:tabs>
        <w:spacing w:line="360" w:lineRule="auto"/>
        <w:ind w:rightChars="-20" w:right="-44"/>
        <w:jc w:val="center"/>
        <w:rPr>
          <w:sz w:val="24"/>
          <w:lang w:val="en-US"/>
        </w:rPr>
      </w:pPr>
    </w:p>
    <w:p w14:paraId="15EE6E0A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 w14:paraId="770035D8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 w14:paraId="5E1E92DB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586FE712" wp14:editId="58007521">
            <wp:extent cx="3028950" cy="4229100"/>
            <wp:effectExtent l="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D145" w14:textId="77777777" w:rsidR="00C31B2F" w:rsidRDefault="00810D9F">
      <w:pPr>
        <w:tabs>
          <w:tab w:val="left" w:pos="1320"/>
        </w:tabs>
        <w:spacing w:line="360" w:lineRule="auto"/>
        <w:ind w:left="895" w:rightChars="-20" w:right="-44"/>
        <w:jc w:val="center"/>
        <w:rPr>
          <w:sz w:val="24"/>
        </w:rPr>
      </w:pPr>
      <w:r>
        <w:rPr>
          <w:sz w:val="24"/>
        </w:rPr>
        <w:t xml:space="preserve">Gambar 3.12.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 w14:paraId="2C0D2B9E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104F274A" w14:textId="77777777" w:rsidR="00C31B2F" w:rsidRDefault="00C31B2F">
      <w:pPr>
        <w:tabs>
          <w:tab w:val="left" w:pos="1320"/>
        </w:tabs>
        <w:spacing w:line="360" w:lineRule="auto"/>
        <w:ind w:left="895" w:rightChars="-20" w:right="-44"/>
        <w:jc w:val="center"/>
        <w:rPr>
          <w:sz w:val="24"/>
          <w:lang w:val="en-US"/>
        </w:rPr>
      </w:pPr>
    </w:p>
    <w:p w14:paraId="47A30205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 w14:paraId="5391663D" w14:textId="77777777" w:rsidR="00C31B2F" w:rsidRDefault="00810D9F">
      <w:pPr>
        <w:spacing w:line="360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 w14:paraId="0C0C05A2" w14:textId="77777777" w:rsidR="00C31B2F" w:rsidRDefault="00810D9F"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249A59CB" wp14:editId="50737C50">
            <wp:extent cx="3095625" cy="4410075"/>
            <wp:effectExtent l="0" t="0" r="9525" b="9525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D8AA" w14:textId="77777777" w:rsidR="00C31B2F" w:rsidRDefault="00810D9F">
      <w:pPr>
        <w:spacing w:line="360" w:lineRule="auto"/>
        <w:ind w:left="1320" w:right="268"/>
        <w:jc w:val="center"/>
        <w:rPr>
          <w:sz w:val="24"/>
        </w:rPr>
      </w:pPr>
      <w:r>
        <w:rPr>
          <w:sz w:val="24"/>
        </w:rPr>
        <w:t xml:space="preserve">Gambar 3.13.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 w14:paraId="06C4D02C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4772D65D" w14:textId="77777777" w:rsidR="00C31B2F" w:rsidRDefault="00C31B2F">
      <w:pPr>
        <w:spacing w:line="360" w:lineRule="auto"/>
        <w:ind w:left="1320" w:right="268"/>
        <w:jc w:val="center"/>
        <w:rPr>
          <w:sz w:val="24"/>
          <w:lang w:val="en-US"/>
        </w:rPr>
      </w:pPr>
    </w:p>
    <w:p w14:paraId="1B969856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 w14:paraId="7B5ED9F4" w14:textId="77777777" w:rsidR="00C31B2F" w:rsidRDefault="00810D9F"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 w14:paraId="00DC671F" w14:textId="77777777" w:rsidR="00C31B2F" w:rsidRDefault="00810D9F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7974F269" wp14:editId="16848ED2">
            <wp:extent cx="3000375" cy="4438650"/>
            <wp:effectExtent l="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CBEF2" w14:textId="77777777" w:rsidR="00C31B2F" w:rsidRDefault="00810D9F"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 xml:space="preserve">Gambar 3.14.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 w14:paraId="40E6039C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532557C4" w14:textId="77777777" w:rsidR="00C31B2F" w:rsidRDefault="00C31B2F">
      <w:pPr>
        <w:spacing w:line="360" w:lineRule="auto"/>
        <w:ind w:left="1320"/>
        <w:jc w:val="center"/>
        <w:rPr>
          <w:sz w:val="24"/>
          <w:lang w:val="en-US"/>
        </w:rPr>
      </w:pPr>
    </w:p>
    <w:p w14:paraId="5AA4E580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</w:t>
      </w:r>
    </w:p>
    <w:p w14:paraId="03053D8A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atau guru dalam menginputkan, mengedit atau menghapus data materi</w:t>
      </w:r>
      <w:r>
        <w:rPr>
          <w:sz w:val="24"/>
          <w:lang w:val="en-US"/>
        </w:rPr>
        <w:t>.</w:t>
      </w:r>
    </w:p>
    <w:p w14:paraId="7B168908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7667DEAF" wp14:editId="09D6DBF5">
            <wp:extent cx="3219450" cy="5029200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F710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  <w:r>
        <w:rPr>
          <w:sz w:val="24"/>
        </w:rPr>
        <w:t xml:space="preserve">Gambar 3.15.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Soal</w:t>
      </w:r>
    </w:p>
    <w:p w14:paraId="0979F4A9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26ABB4B0" w14:textId="77777777" w:rsidR="00C31B2F" w:rsidRDefault="00C31B2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</w:p>
    <w:p w14:paraId="243F8DBE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</w:t>
      </w:r>
    </w:p>
    <w:p w14:paraId="352D88A4" w14:textId="77777777" w:rsidR="00C31B2F" w:rsidRDefault="00810D9F"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>dalam guru menginputkan, mengedit atau menghapus daftar ujian</w:t>
      </w:r>
      <w:r>
        <w:rPr>
          <w:sz w:val="24"/>
          <w:lang w:val="en-US"/>
        </w:rPr>
        <w:t>.</w:t>
      </w:r>
    </w:p>
    <w:p w14:paraId="2EDFD485" w14:textId="77777777" w:rsidR="00C31B2F" w:rsidRDefault="00810D9F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12C10D90" wp14:editId="133212B3">
            <wp:extent cx="2867025" cy="4105275"/>
            <wp:effectExtent l="0" t="0" r="9525" b="9525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BD18" w14:textId="77777777" w:rsidR="00C31B2F" w:rsidRDefault="00810D9F"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 xml:space="preserve">Gambar 3.16.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Ujian</w:t>
      </w:r>
    </w:p>
    <w:p w14:paraId="0AAB2633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62E53C41" w14:textId="77777777" w:rsidR="00C31B2F" w:rsidRDefault="00C31B2F">
      <w:pPr>
        <w:spacing w:line="360" w:lineRule="auto"/>
        <w:ind w:left="1320"/>
        <w:jc w:val="center"/>
        <w:rPr>
          <w:sz w:val="24"/>
          <w:lang w:val="en-US"/>
        </w:rPr>
      </w:pPr>
    </w:p>
    <w:p w14:paraId="0F457FA1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</w:t>
      </w:r>
    </w:p>
    <w:p w14:paraId="783DFA2F" w14:textId="77777777" w:rsidR="00C31B2F" w:rsidRDefault="00810D9F">
      <w:pPr>
        <w:spacing w:line="360" w:lineRule="auto"/>
        <w:ind w:left="1320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atau guru melihat dan mencetak laporan hasil ujian</w:t>
      </w:r>
      <w:r>
        <w:rPr>
          <w:sz w:val="24"/>
          <w:lang w:val="en-US"/>
        </w:rPr>
        <w:t>.</w:t>
      </w:r>
    </w:p>
    <w:p w14:paraId="7CB3CDD7" w14:textId="77777777" w:rsidR="00C31B2F" w:rsidRDefault="00810D9F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03041826" wp14:editId="4F1F2958">
            <wp:extent cx="3305175" cy="2771775"/>
            <wp:effectExtent l="0" t="0" r="9525" b="9525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992F" w14:textId="77777777" w:rsidR="00C31B2F" w:rsidRDefault="00810D9F">
      <w:pPr>
        <w:spacing w:line="360" w:lineRule="auto"/>
        <w:ind w:left="1320"/>
        <w:jc w:val="center"/>
        <w:rPr>
          <w:sz w:val="24"/>
        </w:rPr>
      </w:pPr>
      <w:r>
        <w:rPr>
          <w:sz w:val="24"/>
        </w:rPr>
        <w:t xml:space="preserve">Gambar 3.17.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Hasil Ujian</w:t>
      </w:r>
    </w:p>
    <w:p w14:paraId="47BD5F17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46F5C5FA" w14:textId="77777777" w:rsidR="00C31B2F" w:rsidRDefault="00C31B2F">
      <w:pPr>
        <w:spacing w:line="360" w:lineRule="auto"/>
        <w:ind w:left="1320"/>
        <w:jc w:val="center"/>
        <w:rPr>
          <w:sz w:val="24"/>
          <w:lang w:val="en-US"/>
        </w:rPr>
      </w:pPr>
    </w:p>
    <w:p w14:paraId="5DB8F2BE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</w:t>
      </w:r>
    </w:p>
    <w:p w14:paraId="1B454495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 w14:paraId="4B64CEA3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7981F001" wp14:editId="08E161CF">
            <wp:extent cx="3133725" cy="2438400"/>
            <wp:effectExtent l="0" t="0" r="9525" b="0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1A21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  <w:r>
        <w:rPr>
          <w:sz w:val="24"/>
        </w:rPr>
        <w:t xml:space="preserve">Gambar 3.18.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 w14:paraId="4FEF58CD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2C2E9135" w14:textId="77777777" w:rsidR="00C31B2F" w:rsidRDefault="00C31B2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</w:p>
    <w:p w14:paraId="118564D7" w14:textId="77777777" w:rsidR="00C31B2F" w:rsidRDefault="00810D9F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</w:t>
      </w:r>
    </w:p>
    <w:p w14:paraId="457A43A1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sz w:val="24"/>
        </w:rPr>
        <w:t>mengikuti ujian</w:t>
      </w:r>
      <w:r>
        <w:rPr>
          <w:sz w:val="24"/>
          <w:lang w:val="en-US"/>
        </w:rPr>
        <w:t>.</w:t>
      </w:r>
    </w:p>
    <w:p w14:paraId="7E8141D0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4971F706" wp14:editId="341E7D31">
            <wp:extent cx="3924300" cy="3124200"/>
            <wp:effectExtent l="0" t="0" r="0" b="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CFF5" w14:textId="77777777" w:rsidR="00C31B2F" w:rsidRDefault="00810D9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  <w:r>
        <w:rPr>
          <w:sz w:val="24"/>
        </w:rPr>
        <w:t xml:space="preserve">Gambar 3.19. </w:t>
      </w:r>
      <w:r>
        <w:rPr>
          <w:i/>
          <w:sz w:val="24"/>
        </w:rPr>
        <w:t>Sequence Diagram</w:t>
      </w:r>
      <w:r>
        <w:rPr>
          <w:sz w:val="24"/>
        </w:rPr>
        <w:t xml:space="preserve"> Ujian</w:t>
      </w:r>
    </w:p>
    <w:p w14:paraId="4924CC89" w14:textId="77777777" w:rsidR="00C31B2F" w:rsidRDefault="00810D9F">
      <w:pPr>
        <w:rPr>
          <w:sz w:val="24"/>
        </w:rPr>
      </w:pPr>
      <w:r>
        <w:rPr>
          <w:sz w:val="24"/>
        </w:rPr>
        <w:br w:type="page"/>
      </w:r>
    </w:p>
    <w:p w14:paraId="23C77824" w14:textId="77777777" w:rsidR="00C31B2F" w:rsidRDefault="00C31B2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</w:p>
    <w:p w14:paraId="3658C4C9" w14:textId="77777777" w:rsidR="00C31B2F" w:rsidRDefault="00C31B2F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</w:p>
    <w:p w14:paraId="06822658" w14:textId="77777777" w:rsidR="00C31B2F" w:rsidRDefault="00810D9F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Class Diagram</w:t>
      </w:r>
    </w:p>
    <w:p w14:paraId="4A05B0D8" w14:textId="77777777" w:rsidR="00C31B2F" w:rsidRDefault="00810D9F">
      <w:pPr>
        <w:spacing w:line="360" w:lineRule="auto"/>
        <w:ind w:leftChars="400" w:left="880" w:rightChars="-20" w:right="-44" w:firstLineChars="275" w:firstLine="6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14:paraId="575E351F" w14:textId="77777777" w:rsidR="00C31B2F" w:rsidRDefault="00810D9F">
      <w:pPr>
        <w:spacing w:line="360" w:lineRule="auto"/>
        <w:ind w:leftChars="400" w:left="880" w:rightChars="-20" w:right="-44" w:firstLineChars="275" w:firstLine="605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114300" distR="114300" wp14:anchorId="10B59CBE" wp14:editId="224AD3A2">
            <wp:extent cx="4171950" cy="3399155"/>
            <wp:effectExtent l="0" t="0" r="0" b="10795"/>
            <wp:docPr id="827" name="Picture 1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1" descr="d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BA41" w14:textId="77777777" w:rsidR="00C31B2F" w:rsidRDefault="00810D9F">
      <w:pPr>
        <w:spacing w:line="360" w:lineRule="auto"/>
        <w:ind w:leftChars="400" w:left="880" w:rightChars="-20" w:right="-44" w:firstLineChars="275" w:firstLine="660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.20. </w:t>
      </w:r>
      <w:r>
        <w:rPr>
          <w:i/>
          <w:sz w:val="24"/>
        </w:rPr>
        <w:t>Classs Diagram</w:t>
      </w:r>
    </w:p>
    <w:p w14:paraId="397E4135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 w14:paraId="3B984FD1" w14:textId="77777777" w:rsidR="00C31B2F" w:rsidRDefault="00810D9F">
      <w:pPr>
        <w:spacing w:line="360" w:lineRule="auto"/>
        <w:ind w:leftChars="300" w:left="660" w:rightChars="-20" w:right="-44" w:firstLineChars="275" w:firstLine="660"/>
        <w:jc w:val="both"/>
        <w:rPr>
          <w:i/>
          <w:sz w:val="24"/>
          <w:lang w:val="en-US"/>
        </w:rPr>
      </w:pPr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14:paraId="5D3ADC4A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3621FB25" w14:textId="77777777" w:rsidR="00C31B2F" w:rsidRDefault="00C31B2F">
      <w:pPr>
        <w:spacing w:line="360" w:lineRule="auto"/>
        <w:ind w:leftChars="300" w:left="660" w:rightChars="-20" w:right="-44" w:firstLineChars="275" w:firstLine="660"/>
        <w:jc w:val="both"/>
        <w:rPr>
          <w:i/>
          <w:sz w:val="24"/>
          <w:lang w:val="en-US"/>
        </w:rPr>
      </w:pPr>
    </w:p>
    <w:p w14:paraId="50AC825F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Admin</w:t>
      </w:r>
    </w:p>
    <w:p w14:paraId="05125EBE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id_admin</w:t>
      </w:r>
      <w:proofErr w:type="spellEnd"/>
    </w:p>
    <w:p w14:paraId="2CC9458A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login </w:t>
      </w:r>
      <w:proofErr w:type="spellStart"/>
      <w:r>
        <w:rPr>
          <w:i/>
          <w:sz w:val="24"/>
          <w:lang w:val="en-US"/>
        </w:rPr>
        <w:t>ke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halaman</w:t>
      </w:r>
      <w:proofErr w:type="spellEnd"/>
      <w:r>
        <w:rPr>
          <w:i/>
          <w:sz w:val="24"/>
          <w:lang w:val="en-US"/>
        </w:rPr>
        <w:t xml:space="preserve"> menu admin</w:t>
      </w:r>
    </w:p>
    <w:p w14:paraId="407D808C" w14:textId="77777777" w:rsidR="00C31B2F" w:rsidRDefault="00810D9F">
      <w:pPr>
        <w:spacing w:line="360" w:lineRule="auto"/>
        <w:ind w:left="880" w:rightChars="-20" w:right="-44"/>
        <w:jc w:val="center"/>
        <w:rPr>
          <w:sz w:val="24"/>
        </w:rPr>
      </w:pPr>
      <w:r>
        <w:rPr>
          <w:sz w:val="24"/>
        </w:rPr>
        <w:t xml:space="preserve">Tabel 3.10. </w:t>
      </w:r>
      <w:r>
        <w:rPr>
          <w:i/>
          <w:sz w:val="24"/>
        </w:rPr>
        <w:t>Database</w:t>
      </w:r>
      <w:r>
        <w:rPr>
          <w:sz w:val="24"/>
        </w:rPr>
        <w:t xml:space="preserve"> Tabel Admin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C31B2F" w14:paraId="2D519636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9B9444A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37DA506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6309E5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2381EB1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DFE3C0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6BAFD219" w14:textId="77777777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DFC5BE7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55E6EEE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D27B46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D00BF6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67CCE9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82CD9E3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5401F7D2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31BF401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</w:tcPr>
          <w:p w14:paraId="726CABFE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_admin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E0F231D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5C2E27B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0776573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F7B9B4F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34FDCCE4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A8D101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B0777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CE4C46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4FCD5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385F46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51AA90F7" w14:textId="77777777">
        <w:trPr>
          <w:trHeight w:val="259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7AA0685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0C8DEE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51D164B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7ED202C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EF82B86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584A7156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788330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1AE24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67508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890E4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FF4AAD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55648F9D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AEAE6C8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0A447C4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962247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51E93AB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13F32A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610EF002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E64F7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782F1A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7E603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C3D630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0C45C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DEAFE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3AA1C7C6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51A5452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</w:tcPr>
          <w:p w14:paraId="2E218E3B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Level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85A2900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5E3CE5A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F70150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9E2BE0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3F035588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79C29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92B9FA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99BB4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B2E0F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6E6BA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25D25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58FB779E" w14:textId="77777777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DF51AE5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F15B0E3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2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2FCB4F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975D2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DE927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6AB04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</w:tbl>
    <w:p w14:paraId="4228C6F5" w14:textId="77777777" w:rsidR="00C31B2F" w:rsidRDefault="00C31B2F">
      <w:pPr>
        <w:spacing w:line="360" w:lineRule="auto"/>
        <w:ind w:left="880" w:rightChars="-20" w:right="-44"/>
        <w:jc w:val="center"/>
        <w:rPr>
          <w:i/>
          <w:sz w:val="24"/>
          <w:lang w:val="en-US"/>
        </w:rPr>
      </w:pPr>
    </w:p>
    <w:p w14:paraId="316587B0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Guru</w:t>
      </w:r>
    </w:p>
    <w:p w14:paraId="1F1326E2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id_guru</w:t>
      </w:r>
      <w:proofErr w:type="spellEnd"/>
    </w:p>
    <w:p w14:paraId="3CC76B91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guru</w:t>
      </w:r>
    </w:p>
    <w:p w14:paraId="49766DBF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3.11. </w:t>
      </w:r>
      <w:r>
        <w:rPr>
          <w:i/>
          <w:sz w:val="24"/>
        </w:rPr>
        <w:t>Database</w:t>
      </w:r>
      <w:r>
        <w:rPr>
          <w:sz w:val="24"/>
        </w:rPr>
        <w:t xml:space="preserve"> Tabel Guru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C31B2F" w14:paraId="4495C43E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F5D0A95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F6BD9F0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7947D9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6A1F20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DCFB66A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270C498B" w14:textId="77777777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966028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3F3AC01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61A9B86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5CD3282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175BFF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313D60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4CD7C312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D6E1FC8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 w14:paraId="24C5FDAC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AA163EF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C83A75B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B83E99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4466D30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2E26AFF0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C63747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E77B46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51801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AC62B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654480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A5BC87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201A3736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D3845E8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 w14:paraId="12DEA635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29AF954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E5BB63A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F6A9714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732BA19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55A5B80B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8C4DC3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340523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9FD37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8045E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05DE3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2AF27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8116BAB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19269E4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 w14:paraId="78F53F3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388318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AE1A3C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D559E27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8A11E39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246D0EE7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F5C355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F78447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3E789F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A4581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D44D4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A4D43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9CAF69E" w14:textId="77777777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6E1891E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555E52B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456EFA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1BF23D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CDEF34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5E756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</w:tbl>
    <w:p w14:paraId="4A63CB29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7175D3D6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14:paraId="504CA0D1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Siswa</w:t>
      </w:r>
      <w:proofErr w:type="spellEnd"/>
    </w:p>
    <w:p w14:paraId="26C2574E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id_siswa</w:t>
      </w:r>
      <w:proofErr w:type="spellEnd"/>
    </w:p>
    <w:p w14:paraId="089C1BF6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siswa</w:t>
      </w:r>
      <w:proofErr w:type="spellEnd"/>
    </w:p>
    <w:p w14:paraId="67E970ED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3.12. </w:t>
      </w:r>
      <w:r>
        <w:rPr>
          <w:i/>
          <w:sz w:val="24"/>
        </w:rPr>
        <w:t>Database</w:t>
      </w:r>
      <w:r>
        <w:rPr>
          <w:sz w:val="24"/>
        </w:rPr>
        <w:t xml:space="preserve"> Tabel Siswa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C31B2F" w14:paraId="1869F5B6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19E15A9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8B1948A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F9C490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9AB51A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C6922D3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396F8DC1" w14:textId="77777777">
        <w:trPr>
          <w:trHeight w:val="151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40400BD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89D204A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EC7140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FC19132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FEC090D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24020E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66C6C998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79E0793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</w:tcPr>
          <w:p w14:paraId="54953970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BC96FE0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9D5DDA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CA65F6A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5A71B15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06FB3D40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30CBA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2025E3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E4A6C4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DE77A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A23D2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111E7E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29259055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F698508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</w:tcPr>
          <w:p w14:paraId="3E217A5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56048B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9D30CF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0A45FA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CF75FD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75565044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11EC7B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4DFE80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D64C9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45C94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46682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167A1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77933BB2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B523C57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</w:tcPr>
          <w:p w14:paraId="6CE17DFD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1AB4F7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41377B2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9E3B2B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F4CFD0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0E63B211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666132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4FA746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5038B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9D4974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17DA1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1623A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37AFF618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1B2E036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</w:tcPr>
          <w:p w14:paraId="66504DA2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1BF2DC6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E4BCA5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C9D408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7C1FA6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0F0D9555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480C4C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B0A83E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73EF6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B3B66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6A716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8D554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0BE04DE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726A031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FDC4820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C7C2A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843287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932A0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C1253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</w:tbl>
    <w:p w14:paraId="14CD6BDD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14:paraId="27AFC9C1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Mapel</w:t>
      </w:r>
      <w:proofErr w:type="spellEnd"/>
    </w:p>
    <w:p w14:paraId="1DDBAAE3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id_mapel</w:t>
      </w:r>
      <w:proofErr w:type="spellEnd"/>
    </w:p>
    <w:p w14:paraId="0F377BAB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mapel</w:t>
      </w:r>
      <w:proofErr w:type="spellEnd"/>
    </w:p>
    <w:p w14:paraId="5E90013F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3.13. </w:t>
      </w:r>
      <w:r>
        <w:rPr>
          <w:i/>
          <w:sz w:val="24"/>
        </w:rPr>
        <w:t>Database</w:t>
      </w:r>
      <w:r>
        <w:rPr>
          <w:sz w:val="24"/>
        </w:rPr>
        <w:t xml:space="preserve"> Tabel Mapel</w:t>
      </w:r>
    </w:p>
    <w:tbl>
      <w:tblPr>
        <w:tblW w:w="7320" w:type="dxa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C31B2F" w14:paraId="08071669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58CBB95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30519F9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5C22CF0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542D7F7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064045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2EA6AEC3" w14:textId="77777777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2F37258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076564A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D910D3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67547C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20C6D5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788C2E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4958E3E3" w14:textId="77777777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B8B4A07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tcBorders>
              <w:top w:val="single" w:sz="8" w:space="0" w:color="auto"/>
            </w:tcBorders>
            <w:vAlign w:val="bottom"/>
          </w:tcPr>
          <w:p w14:paraId="39A3CA8E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_mapel</w:t>
            </w:r>
          </w:p>
        </w:tc>
        <w:tc>
          <w:tcPr>
            <w:tcW w:w="2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B9E8586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B753AA5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B57CB66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4222BA7B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7665B30B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22B682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48C26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5759B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21988F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A82A2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1E6D8DE6" w14:textId="77777777">
        <w:trPr>
          <w:trHeight w:val="259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6929286" w14:textId="77777777" w:rsidR="00C31B2F" w:rsidRDefault="00810D9F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00BFD51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701CFB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B8A574C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5440B2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4ED372E0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E96E2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33671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007D67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BB9B1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390DC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</w:tbl>
    <w:p w14:paraId="20EAC974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6A3F24F4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14:paraId="13799F3A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Materi</w:t>
      </w:r>
      <w:proofErr w:type="spellEnd"/>
      <w:r>
        <w:rPr>
          <w:i/>
          <w:sz w:val="24"/>
          <w:lang w:val="en-US"/>
        </w:rPr>
        <w:t xml:space="preserve"> </w:t>
      </w:r>
    </w:p>
    <w:p w14:paraId="3BDE2DD7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id_materi</w:t>
      </w:r>
      <w:proofErr w:type="spellEnd"/>
    </w:p>
    <w:p w14:paraId="55916CAB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materi</w:t>
      </w:r>
      <w:proofErr w:type="spellEnd"/>
    </w:p>
    <w:p w14:paraId="4702B49C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3.14. </w:t>
      </w:r>
      <w:r>
        <w:rPr>
          <w:i/>
          <w:sz w:val="24"/>
        </w:rPr>
        <w:t>Database</w:t>
      </w:r>
      <w:r>
        <w:rPr>
          <w:sz w:val="24"/>
        </w:rPr>
        <w:t xml:space="preserve"> Tabel Materi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C31B2F" w14:paraId="38472A7E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DD7B25E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66E296FD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DC755C2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331B1E5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4825D6F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7D36C6A4" w14:textId="77777777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D35F2FA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9B71412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89D9AB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6705AE0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5B107A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93EEA4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6167FD86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96F8334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 w14:paraId="06094506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CA9B69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5CDCC25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31D5765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7AEA11F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377096F3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75E0A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E388B3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416BF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AD791E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06684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DC09C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604BF8C2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55BB8D3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</w:tcPr>
          <w:p w14:paraId="5ACE5A9B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976D223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E685CC9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4BC5D38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950EAC8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C31B2F" w14:paraId="7D184367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D931F3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215AA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A03C3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3311F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45714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C826876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6DEC9FE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BF7ED9D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1637FC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2A6DD4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3C44B1D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C31B2F" w14:paraId="41DAE6AE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1EE30F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9D8384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6F32A5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AC782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8AC95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59C4A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12E9B361" w14:textId="77777777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5D08625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2BB6E041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C5FAE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3728D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2781E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B01A3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</w:tbl>
    <w:p w14:paraId="2A934118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14:paraId="6E34F9AD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Soal</w:t>
      </w:r>
      <w:proofErr w:type="spellEnd"/>
    </w:p>
    <w:p w14:paraId="015B5863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id_soal</w:t>
      </w:r>
      <w:proofErr w:type="spellEnd"/>
    </w:p>
    <w:p w14:paraId="285A8F3B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soal</w:t>
      </w:r>
      <w:proofErr w:type="spellEnd"/>
    </w:p>
    <w:p w14:paraId="353585EE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3.15. </w:t>
      </w:r>
      <w:r>
        <w:rPr>
          <w:i/>
          <w:sz w:val="24"/>
        </w:rPr>
        <w:t>Database</w:t>
      </w:r>
      <w:r>
        <w:rPr>
          <w:sz w:val="24"/>
        </w:rPr>
        <w:t xml:space="preserve"> Tabel Soal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C31B2F" w14:paraId="03BDEA91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15FC2FA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1C7EC44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DBFBD0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FC38498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AC286E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1516ECF6" w14:textId="77777777">
        <w:trPr>
          <w:trHeight w:val="15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7DC7B51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073A692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CA0833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A99294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868E997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D63E0A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03612FA6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B8D5F6D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 w14:paraId="6992AC11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ADFEF5A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BEE2E1B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B6B968E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97B89C6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72539466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6DA80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3D4F62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F3300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B8710F4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A23D4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614AD9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54C1BB3B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0B710F82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</w:tcPr>
          <w:p w14:paraId="0B6CAAD9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2E2F848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85BDDDD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75B3CDB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23A61A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54D28F12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738A5A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3865C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A5D9F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6A79B9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07E46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49425A65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CC79A34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738F9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C5941E4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741A916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D008D8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62CC9D8F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192B354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3F660C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EC76A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90F13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A835B5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5422E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53F09D87" w14:textId="77777777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EC57161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61" w:type="dxa"/>
            <w:vAlign w:val="bottom"/>
          </w:tcPr>
          <w:p w14:paraId="579B8ECC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Bobot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5C20BE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4FE7C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47A7F21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A6BC85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7E6069B5" w14:textId="77777777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0D828B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FA0060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13D77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3DCE6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3249EB6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E97CA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2082AF7C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3C450CB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vAlign w:val="bottom"/>
          </w:tcPr>
          <w:p w14:paraId="2D5C6852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Gambar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D1ACCD5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830E651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7006A39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5F7DA68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595E572B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092EA8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F3B5B7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31913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CDDC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F4B2E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7FDD6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4EAAB4BC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342EBC8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61" w:type="dxa"/>
            <w:vAlign w:val="bottom"/>
          </w:tcPr>
          <w:p w14:paraId="095C255C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F11FBC3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FF42A4D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507AA3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21A869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7F882790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5E474A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85B174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991A5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947F1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DD002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5CC89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7377944E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562AFEF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1061" w:type="dxa"/>
            <w:vAlign w:val="bottom"/>
          </w:tcPr>
          <w:p w14:paraId="56041799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Opsi_a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60A3620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0CB58E6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41E18F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B18CE8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4A35562A" w14:textId="77777777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D816BC5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9105315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5049C3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2A7E80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43EB57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A8363B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</w:tr>
      <w:tr w:rsidR="00C31B2F" w14:paraId="3D094471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B377633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1061" w:type="dxa"/>
            <w:vAlign w:val="bottom"/>
          </w:tcPr>
          <w:p w14:paraId="19BE86C7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Opsi_b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D454AB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64F76AB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188361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190047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22FD1110" w14:textId="77777777">
        <w:trPr>
          <w:trHeight w:val="139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79387D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1CEB59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1A53E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1289A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37D4B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1E82C6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4B8E88A9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618466E1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8.</w:t>
            </w:r>
          </w:p>
        </w:tc>
        <w:tc>
          <w:tcPr>
            <w:tcW w:w="1061" w:type="dxa"/>
            <w:vAlign w:val="bottom"/>
          </w:tcPr>
          <w:p w14:paraId="2F6BBE4D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Opsi_c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3704D6A" w14:textId="77777777" w:rsidR="00C31B2F" w:rsidRDefault="00C31B2F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656B340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7276CA1" w14:textId="77777777" w:rsidR="00C31B2F" w:rsidRDefault="00C31B2F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E7F0FD0" w14:textId="77777777" w:rsidR="00C31B2F" w:rsidRDefault="00C31B2F">
            <w:pPr>
              <w:spacing w:line="360" w:lineRule="auto"/>
              <w:rPr>
                <w:sz w:val="19"/>
                <w:lang w:val="id-ID"/>
              </w:rPr>
            </w:pPr>
          </w:p>
        </w:tc>
      </w:tr>
      <w:tr w:rsidR="00C31B2F" w14:paraId="56916B2B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61D9D0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91DE30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A9B099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CC9AD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C5DC70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AA5BD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6969E21A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3C92F55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1061" w:type="dxa"/>
            <w:vAlign w:val="bottom"/>
          </w:tcPr>
          <w:p w14:paraId="78299A21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Opsi_d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F0AE46A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FE99D3D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041E1D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A819CD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6C403446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13FA0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F6BBEA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7ECE6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C16AC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2A764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08C37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44EA5360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6226586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1061" w:type="dxa"/>
            <w:vAlign w:val="bottom"/>
          </w:tcPr>
          <w:p w14:paraId="209DCEE0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Opsi_e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1163154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B6F4812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72CAB3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7B20EB0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2BDB455B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8D50C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45FF5E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684C4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C43C2B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92E9A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19DA5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7ACDDDDC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6007B8B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1061" w:type="dxa"/>
            <w:vAlign w:val="bottom"/>
          </w:tcPr>
          <w:p w14:paraId="2B9041EA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Jawaban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83D6D3F" w14:textId="77777777" w:rsidR="00C31B2F" w:rsidRDefault="00C31B2F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794EF6A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7B19411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28A32DC" w14:textId="77777777" w:rsidR="00C31B2F" w:rsidRDefault="00C31B2F">
            <w:pPr>
              <w:spacing w:line="360" w:lineRule="auto"/>
              <w:rPr>
                <w:sz w:val="19"/>
                <w:lang w:val="id-ID"/>
              </w:rPr>
            </w:pPr>
          </w:p>
        </w:tc>
      </w:tr>
      <w:tr w:rsidR="00C31B2F" w14:paraId="64FEBFFD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6C54D1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A2C25A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AAE5D6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410B8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65451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17680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</w:tbl>
    <w:p w14:paraId="1C1838E2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14:paraId="684B061F" w14:textId="77777777" w:rsidR="00C31B2F" w:rsidRDefault="00810D9F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Ujian</w:t>
      </w:r>
      <w:proofErr w:type="spellEnd"/>
    </w:p>
    <w:p w14:paraId="2136D32B" w14:textId="77777777" w:rsidR="00C31B2F" w:rsidRDefault="00810D9F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gramStart"/>
      <w:r>
        <w:rPr>
          <w:iCs/>
          <w:sz w:val="24"/>
          <w:lang w:val="en-US"/>
        </w:rPr>
        <w:t>Utama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id_ujian</w:t>
      </w:r>
      <w:proofErr w:type="spellEnd"/>
    </w:p>
    <w:p w14:paraId="4F4FCE6B" w14:textId="77777777" w:rsidR="00C31B2F" w:rsidRDefault="00810D9F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ujian</w:t>
      </w:r>
      <w:proofErr w:type="spellEnd"/>
    </w:p>
    <w:p w14:paraId="43AEC8BF" w14:textId="77777777" w:rsidR="00C31B2F" w:rsidRDefault="00810D9F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3.16. </w:t>
      </w:r>
      <w:r>
        <w:rPr>
          <w:i/>
          <w:sz w:val="24"/>
        </w:rPr>
        <w:t>Database</w:t>
      </w:r>
      <w:r>
        <w:rPr>
          <w:sz w:val="24"/>
        </w:rPr>
        <w:t xml:space="preserve"> Tabel Ujian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980"/>
        <w:gridCol w:w="1040"/>
        <w:gridCol w:w="1560"/>
        <w:gridCol w:w="1120"/>
        <w:gridCol w:w="1800"/>
      </w:tblGrid>
      <w:tr w:rsidR="00C31B2F" w14:paraId="1FDD9313" w14:textId="77777777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358141E" w14:textId="77777777" w:rsidR="00C31B2F" w:rsidRDefault="00810D9F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5087661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0B2128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3A7E5E40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CF28B7A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C31B2F" w14:paraId="501D791E" w14:textId="77777777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2600BE2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9B497A0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298347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9E36CE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A921A0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7BD815" w14:textId="77777777" w:rsidR="00C31B2F" w:rsidRDefault="00C31B2F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C31B2F" w14:paraId="722A7EF6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5BC456C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980" w:type="dxa"/>
            <w:vAlign w:val="bottom"/>
          </w:tcPr>
          <w:p w14:paraId="72C00BAF" w14:textId="77777777" w:rsidR="00C31B2F" w:rsidRDefault="00810D9F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_ujian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8D3568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046A1EF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0BF2EC9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1728A26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C31B2F" w14:paraId="3FC6C6C1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355952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549029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F6395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03C06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F9604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EE448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21EC31A3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7C3B54D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980" w:type="dxa"/>
            <w:vAlign w:val="bottom"/>
          </w:tcPr>
          <w:p w14:paraId="3A0F26FC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Id_tes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2576D7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F100305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45089B1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0BF31F3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C31B2F" w14:paraId="1FC9D6DD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D39057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F92A7F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42F944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61583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81AD1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D9276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2FEC03A0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D44AF75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980" w:type="dxa"/>
            <w:vAlign w:val="bottom"/>
          </w:tcPr>
          <w:p w14:paraId="6F0BE6CE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Id_user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6A25BB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DA5E82F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0C8FEFC" w14:textId="77777777" w:rsidR="00C31B2F" w:rsidRDefault="00810D9F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9EACDF5" w14:textId="77777777" w:rsidR="00C31B2F" w:rsidRDefault="00810D9F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C31B2F" w14:paraId="4D447361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C53DFE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8C06A8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C42BF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8D86C6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C400B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5D319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4864B7D" w14:textId="77777777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60B1E16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980" w:type="dxa"/>
            <w:vAlign w:val="bottom"/>
          </w:tcPr>
          <w:p w14:paraId="038E27A2" w14:textId="77777777" w:rsidR="00C31B2F" w:rsidRDefault="00810D9F">
            <w:pPr>
              <w:spacing w:line="360" w:lineRule="auto"/>
              <w:ind w:left="100"/>
              <w:rPr>
                <w:w w:val="97"/>
                <w:sz w:val="24"/>
                <w:lang w:val="id-ID"/>
              </w:rPr>
            </w:pPr>
            <w:r>
              <w:rPr>
                <w:w w:val="97"/>
                <w:sz w:val="24"/>
                <w:lang w:val="id-ID"/>
              </w:rPr>
              <w:t>List_soal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F932C1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C0E8D8C" w14:textId="77777777" w:rsidR="00C31B2F" w:rsidRDefault="00810D9F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55919FC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646C87E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5A59A0D7" w14:textId="77777777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F0AB95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757B5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09F46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F0E81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03517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465177B4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3B7C4B0C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A57D743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List_jawaban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6E9FF42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9F2394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C8B47E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3CAB82E9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E69FC9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0D3D8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FD13E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F0FB1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DE0D2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6E678CC9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1AC9F425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0A7FE91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Jml_benar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7DDD352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400D80A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F6CDD02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35D423CB" w14:textId="77777777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590ECEA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3DD8414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20E084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C51D522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A6A677E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114D6C" w14:textId="77777777" w:rsidR="00C31B2F" w:rsidRDefault="00C31B2F">
            <w:pPr>
              <w:spacing w:line="360" w:lineRule="auto"/>
              <w:rPr>
                <w:sz w:val="11"/>
                <w:lang w:val="id-ID"/>
              </w:rPr>
            </w:pPr>
          </w:p>
        </w:tc>
      </w:tr>
      <w:tr w:rsidR="00C31B2F" w14:paraId="37062D5D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266DEA61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980" w:type="dxa"/>
            <w:vAlign w:val="bottom"/>
          </w:tcPr>
          <w:p w14:paraId="61C55797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Nilai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ABE193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9DA3943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63D3707E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418F719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2A2AE83D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3070B6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4D0DE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1AA265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D4E0E0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8C39F3C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C07A9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31005B77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B1C44A6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8.</w:t>
            </w:r>
          </w:p>
        </w:tc>
        <w:tc>
          <w:tcPr>
            <w:tcW w:w="980" w:type="dxa"/>
            <w:vAlign w:val="bottom"/>
          </w:tcPr>
          <w:p w14:paraId="16828201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Bobot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7C210D8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B0CF5F3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B44500F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6C00EB1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4000EAFA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5C1C2C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5AA211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08223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0149E99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152388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0AE27B4F" w14:textId="77777777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E43591A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8BE23F1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Tgl_mulai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175CB2A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EFFD26B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738034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237B77DD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DA1483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5D0B07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7CCE3B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007A3D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75E309A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6756F2E7" w14:textId="77777777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52B223B0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70FFEF1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Tgl_selesai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5BB41B85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2790B175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74F49DCF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  <w:tr w:rsidR="00C31B2F" w14:paraId="488D3E13" w14:textId="77777777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B1668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9B818D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69F0132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FDC15E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F003B3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CAA79F" w14:textId="77777777" w:rsidR="00C31B2F" w:rsidRDefault="00C31B2F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C31B2F" w14:paraId="1DD3B0A2" w14:textId="77777777">
        <w:trPr>
          <w:trHeight w:val="230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934B65" w14:textId="77777777" w:rsidR="00C31B2F" w:rsidRDefault="00810D9F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6C0627E" w14:textId="77777777" w:rsidR="00C31B2F" w:rsidRDefault="00810D9F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Status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8F5EE7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38A9AB" w14:textId="77777777" w:rsidR="00C31B2F" w:rsidRDefault="00810D9F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8D1F895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A3A68D0" w14:textId="77777777" w:rsidR="00C31B2F" w:rsidRDefault="00C31B2F">
            <w:pPr>
              <w:spacing w:line="360" w:lineRule="auto"/>
              <w:rPr>
                <w:lang w:val="id-ID"/>
              </w:rPr>
            </w:pPr>
          </w:p>
        </w:tc>
      </w:tr>
    </w:tbl>
    <w:p w14:paraId="5D2BEBC0" w14:textId="77777777" w:rsidR="00C31B2F" w:rsidRDefault="00810D9F">
      <w:pPr>
        <w:rPr>
          <w:i/>
          <w:sz w:val="24"/>
          <w:lang w:val="en-US"/>
        </w:rPr>
      </w:pPr>
      <w:r>
        <w:rPr>
          <w:i/>
          <w:sz w:val="24"/>
          <w:lang w:val="en-US"/>
        </w:rPr>
        <w:br w:type="page"/>
      </w:r>
    </w:p>
    <w:p w14:paraId="790007BA" w14:textId="77777777" w:rsidR="00C31B2F" w:rsidRDefault="00C31B2F">
      <w:pPr>
        <w:tabs>
          <w:tab w:val="left" w:pos="425"/>
        </w:tabs>
        <w:spacing w:line="360" w:lineRule="auto"/>
        <w:ind w:left="425" w:rightChars="-20" w:right="-44"/>
        <w:jc w:val="both"/>
        <w:rPr>
          <w:i/>
          <w:sz w:val="24"/>
          <w:lang w:val="en-US"/>
        </w:rPr>
      </w:pPr>
    </w:p>
    <w:p w14:paraId="113568C1" w14:textId="77777777" w:rsidR="00C31B2F" w:rsidRDefault="00810D9F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 w14:paraId="49006318" w14:textId="77777777" w:rsidR="00C31B2F" w:rsidRDefault="00810D9F">
      <w:pPr>
        <w:tabs>
          <w:tab w:val="left" w:pos="425"/>
          <w:tab w:val="left" w:pos="567"/>
        </w:tabs>
        <w:spacing w:line="360" w:lineRule="auto"/>
        <w:ind w:left="567" w:rightChars="-20" w:right="-44" w:firstLine="693"/>
        <w:jc w:val="both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 w14:paraId="2EE6654A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 w14:paraId="57C88BFE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 w14:paraId="43AF6D62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BA5A094" wp14:editId="0C0E267C">
            <wp:extent cx="2880360" cy="2557780"/>
            <wp:effectExtent l="0" t="0" r="0" b="0"/>
            <wp:docPr id="884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2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27D6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.21.Perancangan Antar Muka Halaman Login</w:t>
      </w:r>
    </w:p>
    <w:p w14:paraId="0679116A" w14:textId="77777777" w:rsidR="00C31B2F" w:rsidRDefault="00810D9F">
      <w:pPr>
        <w:rPr>
          <w:sz w:val="24"/>
          <w:lang w:val="en-US"/>
        </w:rPr>
      </w:pPr>
      <w:r>
        <w:rPr>
          <w:sz w:val="24"/>
          <w:lang w:val="id-ID"/>
        </w:rPr>
        <w:br w:type="page"/>
      </w:r>
    </w:p>
    <w:p w14:paraId="6D9DCCB9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Dashboard Admin</w:t>
      </w:r>
    </w:p>
    <w:p w14:paraId="59C3BE68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admin berisi menu-menu yang dapat diakses oleh administrator</w:t>
      </w:r>
      <w:r>
        <w:rPr>
          <w:sz w:val="24"/>
          <w:lang w:val="en-US"/>
        </w:rPr>
        <w:t>.</w:t>
      </w:r>
    </w:p>
    <w:p w14:paraId="456C7685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15E718EC" wp14:editId="5DB3E036">
            <wp:extent cx="4475480" cy="3134360"/>
            <wp:effectExtent l="0" t="0" r="1270" b="8890"/>
            <wp:docPr id="883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2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A4E1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.22. Perancangan Antar Muka Halaman Dashboard Admin</w:t>
      </w:r>
    </w:p>
    <w:p w14:paraId="72C14066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Guru</w:t>
      </w:r>
    </w:p>
    <w:p w14:paraId="7AD08236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guru berisi menu-menu yang dapat diakses oleh guru</w:t>
      </w:r>
      <w:r>
        <w:rPr>
          <w:sz w:val="24"/>
          <w:lang w:val="en-US"/>
        </w:rPr>
        <w:t>.</w:t>
      </w:r>
    </w:p>
    <w:p w14:paraId="2C2046E2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AD6696" wp14:editId="0F4562B6">
            <wp:extent cx="3848100" cy="2692400"/>
            <wp:effectExtent l="0" t="0" r="0" b="0"/>
            <wp:docPr id="871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28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09EA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.23. Perancangan Antar Muka Halaman Dashboard Guru</w:t>
      </w:r>
    </w:p>
    <w:p w14:paraId="19255098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Dashboard Siswa</w:t>
      </w:r>
    </w:p>
    <w:p w14:paraId="479190FD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Dashboard siswa berisi menu-menu yang dapat diakses oleh siswa</w:t>
      </w:r>
      <w:r>
        <w:rPr>
          <w:sz w:val="24"/>
          <w:lang w:val="en-US"/>
        </w:rPr>
        <w:t>.</w:t>
      </w:r>
    </w:p>
    <w:p w14:paraId="36741579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3E887E7" wp14:editId="3AB29411">
            <wp:extent cx="4399280" cy="3078480"/>
            <wp:effectExtent l="0" t="0" r="1270" b="7620"/>
            <wp:docPr id="873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2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9B73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.24. Perancangan Antar Muka Halaman Dashboard Siswa</w:t>
      </w:r>
    </w:p>
    <w:p w14:paraId="2E20521C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 w14:paraId="28FAD304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 w14:paraId="397E07EF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E7206C" wp14:editId="10D3BDAF">
            <wp:extent cx="3957320" cy="2771140"/>
            <wp:effectExtent l="0" t="0" r="5080" b="0"/>
            <wp:docPr id="87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2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409B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.25. Perancangan Antar Muka Halaman Data Siswa</w:t>
      </w:r>
    </w:p>
    <w:p w14:paraId="1ED2398D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Data Guru</w:t>
      </w:r>
    </w:p>
    <w:p w14:paraId="01F69564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 w14:paraId="6BCDD586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6208C29" wp14:editId="49ADD377">
            <wp:extent cx="4272280" cy="2989580"/>
            <wp:effectExtent l="0" t="0" r="0" b="1270"/>
            <wp:docPr id="867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2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585D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.26. Perancangan Antar Muka Halaman Data Guru</w:t>
      </w:r>
    </w:p>
    <w:p w14:paraId="609BBABB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 w14:paraId="515774B2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 w14:paraId="2324A58F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C965C84" wp14:editId="1F67F717">
            <wp:extent cx="3957320" cy="2771140"/>
            <wp:effectExtent l="0" t="0" r="5080" b="0"/>
            <wp:docPr id="868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28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3112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.27. Perancangan Antar Muka Halaman Data Mapel</w:t>
      </w:r>
    </w:p>
    <w:p w14:paraId="4C975C60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Data Materi</w:t>
      </w:r>
    </w:p>
    <w:p w14:paraId="65BFAABC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 w14:paraId="0505E2AA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27EFD9A" wp14:editId="0CD3EB65">
            <wp:extent cx="4142740" cy="2898140"/>
            <wp:effectExtent l="0" t="0" r="0" b="0"/>
            <wp:docPr id="874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28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4A9B" w14:textId="77777777" w:rsidR="00C31B2F" w:rsidRDefault="00810D9F">
      <w:pPr>
        <w:spacing w:line="360" w:lineRule="auto"/>
        <w:ind w:right="-1271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.28. Perancangan Antar Muka Halaman Data Materi Pada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Admin</w:t>
      </w:r>
    </w:p>
    <w:p w14:paraId="0A9BF4A7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Soal</w:t>
      </w:r>
    </w:p>
    <w:p w14:paraId="1C056411" w14:textId="77777777" w:rsidR="00C31B2F" w:rsidRDefault="00810D9F">
      <w:pPr>
        <w:tabs>
          <w:tab w:val="left" w:pos="1080"/>
        </w:tabs>
        <w:spacing w:line="360" w:lineRule="auto"/>
        <w:ind w:left="900"/>
        <w:jc w:val="both"/>
        <w:rPr>
          <w:sz w:val="24"/>
          <w:lang w:val="en-US"/>
        </w:rPr>
      </w:pPr>
      <w:r>
        <w:rPr>
          <w:sz w:val="24"/>
          <w:lang w:val="id-ID"/>
        </w:rPr>
        <w:t>Halaman Data soal memiliki fungsi untuk mengelola data soal. Pada halaman ini terdapat tambah, simpan, edit, hapus, cetak</w:t>
      </w:r>
      <w:r>
        <w:rPr>
          <w:sz w:val="24"/>
          <w:lang w:val="en-US"/>
        </w:rPr>
        <w:t>.</w:t>
      </w:r>
    </w:p>
    <w:p w14:paraId="15DC98E6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FA2B47" wp14:editId="705B155C">
            <wp:extent cx="4246880" cy="2971800"/>
            <wp:effectExtent l="0" t="0" r="1270" b="0"/>
            <wp:docPr id="869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28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7649" w14:textId="77777777" w:rsidR="00C31B2F" w:rsidRDefault="00810D9F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.29. Perancangan Antar Muka Halaman Soal Pada Admin</w:t>
      </w:r>
    </w:p>
    <w:p w14:paraId="6CE0BA57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Hasil Ujian</w:t>
      </w:r>
    </w:p>
    <w:p w14:paraId="0459840F" w14:textId="77777777" w:rsidR="00C31B2F" w:rsidRDefault="00810D9F">
      <w:pPr>
        <w:spacing w:line="360" w:lineRule="auto"/>
        <w:ind w:left="990" w:right="-46"/>
        <w:jc w:val="both"/>
        <w:rPr>
          <w:sz w:val="24"/>
          <w:lang w:val="en-US"/>
        </w:rPr>
      </w:pPr>
      <w:r>
        <w:rPr>
          <w:sz w:val="24"/>
          <w:lang w:val="id-ID"/>
        </w:rPr>
        <w:t>Halaman Data hasil ujian memiliki fungsi untuk mengelola hasil ujian. Pada halaman ini terdapat tombol cetak.</w:t>
      </w:r>
    </w:p>
    <w:p w14:paraId="792BEF04" w14:textId="77777777" w:rsidR="00C31B2F" w:rsidRDefault="00810D9F">
      <w:pPr>
        <w:spacing w:line="360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4F7111" wp14:editId="0FB182C1">
            <wp:extent cx="4043680" cy="2875280"/>
            <wp:effectExtent l="0" t="0" r="0" b="1270"/>
            <wp:docPr id="866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2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55CE" w14:textId="77777777" w:rsidR="00C31B2F" w:rsidRDefault="00810D9F">
      <w:pPr>
        <w:spacing w:line="360" w:lineRule="auto"/>
        <w:ind w:left="660" w:right="-46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.30. Perancangan Antar Muka Halaman Hasil Ujian Pada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Admin</w:t>
      </w:r>
    </w:p>
    <w:p w14:paraId="5451824C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Setting Email</w:t>
      </w:r>
    </w:p>
    <w:p w14:paraId="56007BDE" w14:textId="77777777" w:rsidR="00C31B2F" w:rsidRDefault="00810D9F">
      <w:pPr>
        <w:spacing w:line="360" w:lineRule="auto"/>
        <w:ind w:left="900" w:right="-46"/>
        <w:jc w:val="both"/>
        <w:rPr>
          <w:lang w:val="id-ID"/>
        </w:rPr>
      </w:pPr>
      <w:r>
        <w:rPr>
          <w:sz w:val="24"/>
          <w:lang w:val="id-ID"/>
        </w:rPr>
        <w:t xml:space="preserve">Halaman setting email memiliki fungsi untuk mengubah alamat email lama yang terdaftar menjadi email baru. Dan digunakan untuk notifikasi dari aplikasi ke </w:t>
      </w:r>
      <w:r>
        <w:rPr>
          <w:i/>
          <w:sz w:val="24"/>
          <w:lang w:val="id-ID"/>
        </w:rPr>
        <w:t>email</w:t>
      </w:r>
      <w:r>
        <w:rPr>
          <w:sz w:val="24"/>
          <w:lang w:val="id-ID"/>
        </w:rPr>
        <w:t xml:space="preserve"> siswa.</w:t>
      </w:r>
    </w:p>
    <w:p w14:paraId="6B9CE0D1" w14:textId="77777777" w:rsidR="00C31B2F" w:rsidRDefault="00810D9F">
      <w:pPr>
        <w:spacing w:line="360" w:lineRule="auto"/>
        <w:ind w:left="90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F1D70B" wp14:editId="03D38BEE">
            <wp:extent cx="3695700" cy="2585720"/>
            <wp:effectExtent l="0" t="0" r="0" b="5080"/>
            <wp:docPr id="870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28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A4B6" w14:textId="77777777" w:rsidR="00C31B2F" w:rsidRDefault="00810D9F">
      <w:pPr>
        <w:spacing w:line="360" w:lineRule="auto"/>
        <w:ind w:left="660" w:right="-266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.31. Perancangan Antar Muka Halaman Setting Email Pada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Admin</w:t>
      </w:r>
    </w:p>
    <w:p w14:paraId="7BE0E4CE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Data Materi</w:t>
      </w:r>
    </w:p>
    <w:p w14:paraId="7DB6BB6D" w14:textId="77777777" w:rsidR="00C31B2F" w:rsidRDefault="00810D9F">
      <w:pPr>
        <w:spacing w:line="360" w:lineRule="auto"/>
        <w:ind w:left="990" w:right="-46"/>
        <w:jc w:val="both"/>
        <w:rPr>
          <w:sz w:val="24"/>
          <w:lang w:val="en-US"/>
        </w:rPr>
      </w:pPr>
      <w:r>
        <w:rPr>
          <w:sz w:val="24"/>
          <w:lang w:val="id-ID"/>
        </w:rPr>
        <w:t>Halaman data materi guru memiliki fungsi untuk menambahkandata materi.</w:t>
      </w:r>
    </w:p>
    <w:p w14:paraId="664149E5" w14:textId="77777777" w:rsidR="00C31B2F" w:rsidRDefault="00810D9F">
      <w:pPr>
        <w:spacing w:line="360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ABCF26" wp14:editId="0B36CCA9">
            <wp:extent cx="3609340" cy="2524760"/>
            <wp:effectExtent l="0" t="0" r="0" b="8890"/>
            <wp:docPr id="881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28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B56C" w14:textId="77777777" w:rsidR="00C31B2F" w:rsidRDefault="00810D9F">
      <w:pPr>
        <w:spacing w:line="360" w:lineRule="auto"/>
        <w:ind w:left="660" w:right="-46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.32. Perancangan Antar Muka Halaman Data Materi Pada</w:t>
      </w:r>
      <w:r>
        <w:rPr>
          <w:lang w:val="en-US"/>
        </w:rPr>
        <w:t xml:space="preserve"> </w:t>
      </w:r>
      <w:r>
        <w:rPr>
          <w:sz w:val="24"/>
          <w:lang w:val="id-ID"/>
        </w:rPr>
        <w:t>Admin</w:t>
      </w:r>
    </w:p>
    <w:p w14:paraId="6F88EB44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Soal</w:t>
      </w:r>
    </w:p>
    <w:p w14:paraId="72B6736E" w14:textId="77777777" w:rsidR="00C31B2F" w:rsidRDefault="00810D9F">
      <w:pPr>
        <w:spacing w:line="360" w:lineRule="auto"/>
        <w:ind w:left="990" w:right="-46"/>
        <w:jc w:val="both"/>
        <w:rPr>
          <w:lang w:val="en-US"/>
        </w:rPr>
      </w:pPr>
      <w:r>
        <w:rPr>
          <w:sz w:val="24"/>
          <w:lang w:val="id-ID"/>
        </w:rPr>
        <w:t>Halaman Soal memiliki fungsi untuk membuat soal yang digunakan untuk ujian.</w:t>
      </w:r>
      <w:r>
        <w:rPr>
          <w:lang w:val="id-ID"/>
        </w:rPr>
        <w:t xml:space="preserve"> </w:t>
      </w:r>
    </w:p>
    <w:p w14:paraId="5C773A2C" w14:textId="77777777" w:rsidR="00C31B2F" w:rsidRDefault="00810D9F">
      <w:pPr>
        <w:spacing w:line="360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56196E" wp14:editId="121A66FB">
            <wp:extent cx="4003040" cy="2801620"/>
            <wp:effectExtent l="0" t="0" r="0" b="0"/>
            <wp:docPr id="878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2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8386" w14:textId="77777777" w:rsidR="00C31B2F" w:rsidRDefault="00810D9F">
      <w:pPr>
        <w:tabs>
          <w:tab w:val="left" w:pos="1080"/>
        </w:tabs>
        <w:spacing w:line="360" w:lineRule="auto"/>
        <w:ind w:left="990" w:right="-46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.33. Perancangan Antar Muka Halaman Soal Pada Guru</w:t>
      </w:r>
    </w:p>
    <w:p w14:paraId="396587D8" w14:textId="77777777" w:rsidR="00C31B2F" w:rsidRDefault="00810D9F">
      <w:pPr>
        <w:rPr>
          <w:sz w:val="24"/>
          <w:lang w:val="id-ID"/>
        </w:rPr>
      </w:pPr>
      <w:r>
        <w:rPr>
          <w:sz w:val="24"/>
          <w:lang w:val="id-ID"/>
        </w:rPr>
        <w:br w:type="page"/>
      </w:r>
    </w:p>
    <w:p w14:paraId="07192CFC" w14:textId="77777777" w:rsidR="00C31B2F" w:rsidRDefault="00C31B2F">
      <w:pPr>
        <w:tabs>
          <w:tab w:val="left" w:pos="1080"/>
        </w:tabs>
        <w:spacing w:line="360" w:lineRule="auto"/>
        <w:ind w:left="990" w:right="-46"/>
        <w:rPr>
          <w:sz w:val="24"/>
          <w:lang w:val="id-ID"/>
        </w:rPr>
      </w:pPr>
    </w:p>
    <w:p w14:paraId="6BDF65E8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Ujian</w:t>
      </w:r>
    </w:p>
    <w:p w14:paraId="7455757B" w14:textId="77777777" w:rsidR="00C31B2F" w:rsidRDefault="00810D9F">
      <w:pPr>
        <w:spacing w:line="360" w:lineRule="auto"/>
        <w:ind w:left="990"/>
        <w:jc w:val="both"/>
        <w:rPr>
          <w:lang w:val="id-ID"/>
        </w:rPr>
      </w:pPr>
      <w:r>
        <w:rPr>
          <w:sz w:val="24"/>
          <w:lang w:val="id-ID"/>
        </w:rPr>
        <w:t>Halaman Ujian memiliki fungsi untuk melihat daftar ujian.</w:t>
      </w:r>
    </w:p>
    <w:p w14:paraId="0D88E7CC" w14:textId="77777777" w:rsidR="00C31B2F" w:rsidRDefault="00810D9F">
      <w:pPr>
        <w:spacing w:line="360" w:lineRule="auto"/>
        <w:ind w:left="9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D72BE" wp14:editId="4557A868">
            <wp:extent cx="3799840" cy="2659380"/>
            <wp:effectExtent l="0" t="0" r="0" b="7620"/>
            <wp:docPr id="875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29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372D" w14:textId="77777777" w:rsidR="00C31B2F" w:rsidRDefault="00810D9F">
      <w:pPr>
        <w:spacing w:line="360" w:lineRule="auto"/>
        <w:ind w:left="990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.34. Perancangan Antar Muka Halaman Ujian Pada Guru</w:t>
      </w:r>
    </w:p>
    <w:p w14:paraId="731EB0C8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Hasil Ujian</w:t>
      </w:r>
    </w:p>
    <w:p w14:paraId="7B70D706" w14:textId="77777777" w:rsidR="00C31B2F" w:rsidRDefault="00810D9F">
      <w:pPr>
        <w:tabs>
          <w:tab w:val="left" w:pos="990"/>
        </w:tabs>
        <w:spacing w:line="360" w:lineRule="auto"/>
        <w:ind w:left="990"/>
        <w:jc w:val="both"/>
        <w:rPr>
          <w:sz w:val="24"/>
          <w:lang w:val="en-US"/>
        </w:rPr>
      </w:pPr>
      <w:r>
        <w:rPr>
          <w:sz w:val="24"/>
          <w:lang w:val="id-ID"/>
        </w:rPr>
        <w:t>Halaman Ujian memiliki fungsi untuk melihat daftar hasil ujian.</w:t>
      </w:r>
    </w:p>
    <w:p w14:paraId="32F5F073" w14:textId="77777777" w:rsidR="00C31B2F" w:rsidRDefault="00810D9F">
      <w:pPr>
        <w:tabs>
          <w:tab w:val="left" w:pos="990"/>
        </w:tabs>
        <w:spacing w:line="360" w:lineRule="auto"/>
        <w:ind w:left="99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EE47F43" wp14:editId="2EF3133E">
            <wp:extent cx="3495040" cy="2446020"/>
            <wp:effectExtent l="0" t="0" r="0" b="0"/>
            <wp:docPr id="879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2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3B94" w14:textId="77777777" w:rsidR="00C31B2F" w:rsidRDefault="00810D9F">
      <w:pPr>
        <w:tabs>
          <w:tab w:val="left" w:pos="990"/>
        </w:tabs>
        <w:spacing w:line="360" w:lineRule="auto"/>
        <w:ind w:left="990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.35. Perancangan Antar Muka Halaman Hasil Ujian Pada Guru</w:t>
      </w:r>
    </w:p>
    <w:p w14:paraId="0FF86167" w14:textId="77777777" w:rsidR="00C31B2F" w:rsidRDefault="00810D9F">
      <w:pPr>
        <w:rPr>
          <w:sz w:val="24"/>
          <w:lang w:val="id-ID"/>
        </w:rPr>
      </w:pPr>
      <w:r>
        <w:rPr>
          <w:sz w:val="24"/>
          <w:lang w:val="id-ID"/>
        </w:rPr>
        <w:br w:type="page"/>
      </w:r>
    </w:p>
    <w:p w14:paraId="46BD6E94" w14:textId="77777777" w:rsidR="00C31B2F" w:rsidRDefault="00C31B2F">
      <w:pPr>
        <w:tabs>
          <w:tab w:val="left" w:pos="990"/>
        </w:tabs>
        <w:spacing w:line="360" w:lineRule="auto"/>
        <w:ind w:left="990"/>
        <w:jc w:val="center"/>
        <w:rPr>
          <w:sz w:val="24"/>
          <w:lang w:val="id-ID"/>
        </w:rPr>
      </w:pPr>
    </w:p>
    <w:p w14:paraId="6C480C83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14:paraId="2314FB3F" w14:textId="77777777" w:rsidR="00C31B2F" w:rsidRDefault="00810D9F">
      <w:pPr>
        <w:tabs>
          <w:tab w:val="left" w:pos="990"/>
        </w:tabs>
        <w:spacing w:line="360" w:lineRule="auto"/>
        <w:ind w:left="990" w:right="-46"/>
        <w:jc w:val="both"/>
        <w:rPr>
          <w:sz w:val="24"/>
          <w:lang w:val="id-ID"/>
        </w:rPr>
      </w:pPr>
      <w:r>
        <w:rPr>
          <w:sz w:val="24"/>
          <w:lang w:val="id-ID"/>
        </w:rPr>
        <w:t>Halaman Data Materi siswa memiliki fungsi untuk melakukan download materi yang telah diberikan oleh guru.</w:t>
      </w:r>
    </w:p>
    <w:p w14:paraId="76F76AE3" w14:textId="77777777" w:rsidR="00C31B2F" w:rsidRDefault="00810D9F">
      <w:pPr>
        <w:tabs>
          <w:tab w:val="left" w:pos="990"/>
        </w:tabs>
        <w:spacing w:line="360" w:lineRule="auto"/>
        <w:ind w:left="990" w:right="-46"/>
        <w:jc w:val="both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360C90" wp14:editId="3A8CBE63">
            <wp:extent cx="4038600" cy="2872740"/>
            <wp:effectExtent l="0" t="0" r="0" b="3810"/>
            <wp:docPr id="876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29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7FDA" w14:textId="77777777" w:rsidR="00C31B2F" w:rsidRDefault="00810D9F">
      <w:pPr>
        <w:tabs>
          <w:tab w:val="left" w:pos="990"/>
        </w:tabs>
        <w:spacing w:line="360" w:lineRule="auto"/>
        <w:ind w:left="990" w:right="-46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.36. Perancangan Antar Muka Halaman Data Materi Pada Siswa</w:t>
      </w:r>
    </w:p>
    <w:p w14:paraId="1C518B90" w14:textId="77777777" w:rsidR="00C31B2F" w:rsidRDefault="00810D9F">
      <w:pPr>
        <w:rPr>
          <w:sz w:val="24"/>
          <w:lang w:val="id-ID"/>
        </w:rPr>
      </w:pPr>
      <w:r>
        <w:rPr>
          <w:sz w:val="24"/>
          <w:lang w:val="id-ID"/>
        </w:rPr>
        <w:br w:type="page"/>
      </w:r>
    </w:p>
    <w:p w14:paraId="7F63E415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Ujian</w:t>
      </w:r>
    </w:p>
    <w:p w14:paraId="3631F27D" w14:textId="77777777" w:rsidR="00C31B2F" w:rsidRDefault="00810D9F">
      <w:pPr>
        <w:spacing w:line="360" w:lineRule="auto"/>
        <w:ind w:left="990" w:right="-46"/>
        <w:jc w:val="both"/>
        <w:rPr>
          <w:sz w:val="24"/>
          <w:lang w:val="en-US"/>
        </w:rPr>
      </w:pPr>
      <w:r>
        <w:rPr>
          <w:sz w:val="24"/>
          <w:lang w:val="id-ID"/>
        </w:rPr>
        <w:t xml:space="preserve">Halaman Ujian siswa memiliki fungsi untuk melakukan aktifitas ujian secara </w:t>
      </w:r>
      <w:r>
        <w:rPr>
          <w:i/>
          <w:sz w:val="24"/>
          <w:lang w:val="id-ID"/>
        </w:rPr>
        <w:t>online</w:t>
      </w:r>
      <w:r>
        <w:rPr>
          <w:sz w:val="24"/>
          <w:lang w:val="id-ID"/>
        </w:rPr>
        <w:t xml:space="preserve"> dengan menjawab soal yang telah diberikan.</w:t>
      </w:r>
    </w:p>
    <w:p w14:paraId="35307ECD" w14:textId="77777777" w:rsidR="00C31B2F" w:rsidRDefault="00810D9F">
      <w:pPr>
        <w:spacing w:line="360" w:lineRule="auto"/>
        <w:ind w:left="990" w:right="-46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4470C025" wp14:editId="34881FA9">
            <wp:extent cx="4137660" cy="2943860"/>
            <wp:effectExtent l="0" t="0" r="0" b="8890"/>
            <wp:docPr id="877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29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4CB3" w14:textId="77777777" w:rsidR="00C31B2F" w:rsidRDefault="00810D9F">
      <w:pPr>
        <w:spacing w:line="360" w:lineRule="auto"/>
        <w:ind w:left="990" w:right="-46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.37. Perancangan Antar Muka Halaman Ujian Pada Siswa</w:t>
      </w:r>
    </w:p>
    <w:p w14:paraId="01F43AC9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Cetak Soal</w:t>
      </w:r>
    </w:p>
    <w:p w14:paraId="117FD6A3" w14:textId="77777777" w:rsidR="00C31B2F" w:rsidRDefault="00810D9F">
      <w:pPr>
        <w:spacing w:line="360" w:lineRule="auto"/>
        <w:ind w:left="990" w:right="-46"/>
        <w:jc w:val="both"/>
        <w:rPr>
          <w:sz w:val="24"/>
          <w:lang w:val="en-US"/>
        </w:rPr>
      </w:pPr>
      <w:r>
        <w:rPr>
          <w:sz w:val="24"/>
          <w:lang w:val="id-ID"/>
        </w:rPr>
        <w:t>Tampilancetak soal yang dibuat oleh guru setelah guru menginputkan data soal.</w:t>
      </w:r>
    </w:p>
    <w:p w14:paraId="7059E5BC" w14:textId="77777777" w:rsidR="00C31B2F" w:rsidRDefault="00810D9F">
      <w:pPr>
        <w:spacing w:line="360" w:lineRule="auto"/>
        <w:ind w:left="990" w:right="-46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65337687" wp14:editId="0256F49C">
            <wp:extent cx="4142740" cy="2898140"/>
            <wp:effectExtent l="0" t="0" r="0" b="0"/>
            <wp:docPr id="882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29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48D2" w14:textId="77777777" w:rsidR="00C31B2F" w:rsidRDefault="00810D9F">
      <w:pPr>
        <w:spacing w:line="360" w:lineRule="auto"/>
        <w:ind w:left="990" w:right="-46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.38.Perancangan Antar Muka Tampilan Cetak Soa</w:t>
      </w:r>
      <w:r>
        <w:rPr>
          <w:sz w:val="24"/>
          <w:lang w:val="en-US"/>
        </w:rPr>
        <w:t>l</w:t>
      </w:r>
    </w:p>
    <w:p w14:paraId="02296CF2" w14:textId="77777777" w:rsidR="00C31B2F" w:rsidRDefault="00810D9F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Cetak Laporan Hasil Ujian</w:t>
      </w:r>
    </w:p>
    <w:p w14:paraId="0A452C6D" w14:textId="77777777" w:rsidR="00C31B2F" w:rsidRDefault="00810D9F">
      <w:pPr>
        <w:spacing w:line="360" w:lineRule="auto"/>
        <w:ind w:left="990"/>
        <w:jc w:val="both"/>
        <w:rPr>
          <w:sz w:val="24"/>
          <w:lang w:val="en-US"/>
        </w:rPr>
      </w:pPr>
      <w:r>
        <w:rPr>
          <w:sz w:val="24"/>
          <w:lang w:val="id-ID"/>
        </w:rPr>
        <w:t>Tampilancetak laporan hasil ujian setelah siswa mengikut ujian.</w:t>
      </w:r>
    </w:p>
    <w:p w14:paraId="1AC60108" w14:textId="77777777" w:rsidR="00C31B2F" w:rsidRDefault="00810D9F">
      <w:pPr>
        <w:spacing w:line="360" w:lineRule="auto"/>
        <w:ind w:left="990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CF2B6CC" wp14:editId="665B9DCE">
            <wp:extent cx="4191000" cy="2933700"/>
            <wp:effectExtent l="0" t="0" r="0" b="0"/>
            <wp:docPr id="880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29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598D" w14:textId="77777777" w:rsidR="00C31B2F" w:rsidRDefault="00810D9F">
      <w:pPr>
        <w:spacing w:line="360" w:lineRule="auto"/>
        <w:ind w:left="990" w:right="-46"/>
        <w:jc w:val="center"/>
        <w:rPr>
          <w:b/>
          <w:i/>
          <w:sz w:val="24"/>
          <w:lang w:val="en-US"/>
        </w:rPr>
      </w:pPr>
      <w:r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  <w:lang w:val="id-ID"/>
        </w:rPr>
        <w:t>.39.Perancangan Antar Muka Tampilan Cetak Laporan Hasil</w:t>
      </w:r>
      <w:r>
        <w:rPr>
          <w:sz w:val="24"/>
          <w:lang w:val="en-US"/>
        </w:rPr>
        <w:t xml:space="preserve"> </w:t>
      </w:r>
      <w:r>
        <w:rPr>
          <w:sz w:val="24"/>
          <w:lang w:val="id-ID"/>
        </w:rPr>
        <w:t>Ujian</w:t>
      </w:r>
    </w:p>
    <w:p w14:paraId="75D25604" w14:textId="77777777" w:rsidR="00C31B2F" w:rsidRDefault="00C31B2F">
      <w:pPr>
        <w:spacing w:line="360" w:lineRule="auto"/>
        <w:ind w:rightChars="-20" w:right="-44"/>
        <w:rPr>
          <w:b/>
          <w:bCs/>
        </w:rPr>
      </w:pPr>
    </w:p>
    <w:p w14:paraId="213ACD3E" w14:textId="77777777" w:rsidR="00C31B2F" w:rsidRDefault="00C31B2F">
      <w:pPr>
        <w:tabs>
          <w:tab w:val="left" w:pos="425"/>
        </w:tabs>
        <w:spacing w:line="360" w:lineRule="auto"/>
        <w:ind w:left="15" w:rightChars="-20" w:right="-44"/>
      </w:pPr>
    </w:p>
    <w:sectPr w:rsidR="00C31B2F">
      <w:headerReference w:type="default" r:id="rId44"/>
      <w:footerReference w:type="default" r:id="rId45"/>
      <w:pgSz w:w="11850" w:h="16783"/>
      <w:pgMar w:top="2275" w:right="1701" w:bottom="1701" w:left="2275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7212FE" w14:textId="77777777" w:rsidR="00F367D6" w:rsidRDefault="00F367D6">
      <w:r>
        <w:separator/>
      </w:r>
    </w:p>
  </w:endnote>
  <w:endnote w:type="continuationSeparator" w:id="0">
    <w:p w14:paraId="7F40840F" w14:textId="77777777" w:rsidR="00F367D6" w:rsidRDefault="00F367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8C66F" w14:textId="77777777" w:rsidR="00810D9F" w:rsidRDefault="00810D9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DB2620" w14:textId="77777777" w:rsidR="00F367D6" w:rsidRDefault="00F367D6">
      <w:r>
        <w:separator/>
      </w:r>
    </w:p>
  </w:footnote>
  <w:footnote w:type="continuationSeparator" w:id="0">
    <w:p w14:paraId="785E6DD8" w14:textId="77777777" w:rsidR="00F367D6" w:rsidRDefault="00F367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58363F" w14:textId="77777777" w:rsidR="00810D9F" w:rsidRDefault="00810D9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03DAD4B"/>
    <w:multiLevelType w:val="singleLevel"/>
    <w:tmpl w:val="D03DAD4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D5C01148"/>
    <w:multiLevelType w:val="singleLevel"/>
    <w:tmpl w:val="D5C0114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ED2F8CC3"/>
    <w:multiLevelType w:val="singleLevel"/>
    <w:tmpl w:val="ED2F8CC3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 w15:restartNumberingAfterBreak="0">
    <w:nsid w:val="00000014"/>
    <w:multiLevelType w:val="multilevel"/>
    <w:tmpl w:val="00000014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 w15:restartNumberingAfterBreak="0">
    <w:nsid w:val="00000027"/>
    <w:multiLevelType w:val="multilevel"/>
    <w:tmpl w:val="00000027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01061E22"/>
    <w:multiLevelType w:val="multilevel"/>
    <w:tmpl w:val="01061E22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SimSun" w:eastAsia="SimSun" w:hAnsi="SimSun" w:cs="SimSun"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SimSun" w:eastAsia="SimSun" w:hAnsi="SimSun" w:cs="SimSun"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 w15:restartNumberingAfterBreak="0">
    <w:nsid w:val="309159A4"/>
    <w:multiLevelType w:val="singleLevel"/>
    <w:tmpl w:val="309159A4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7AB3BC86"/>
    <w:multiLevelType w:val="singleLevel"/>
    <w:tmpl w:val="7AB3BC86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7BB0982"/>
    <w:rsid w:val="002257EC"/>
    <w:rsid w:val="002A05C9"/>
    <w:rsid w:val="002A2CC9"/>
    <w:rsid w:val="002A5CB1"/>
    <w:rsid w:val="00303F12"/>
    <w:rsid w:val="00321A6A"/>
    <w:rsid w:val="0035516C"/>
    <w:rsid w:val="00363EBF"/>
    <w:rsid w:val="003C16A1"/>
    <w:rsid w:val="0046307D"/>
    <w:rsid w:val="00527592"/>
    <w:rsid w:val="0054519E"/>
    <w:rsid w:val="005F6FF3"/>
    <w:rsid w:val="00670623"/>
    <w:rsid w:val="006D503B"/>
    <w:rsid w:val="00736567"/>
    <w:rsid w:val="007659EA"/>
    <w:rsid w:val="007A72ED"/>
    <w:rsid w:val="007F694E"/>
    <w:rsid w:val="00810D9F"/>
    <w:rsid w:val="008651FC"/>
    <w:rsid w:val="008867D7"/>
    <w:rsid w:val="008F2C1B"/>
    <w:rsid w:val="009337F4"/>
    <w:rsid w:val="00A13982"/>
    <w:rsid w:val="00A30CB2"/>
    <w:rsid w:val="00AC1827"/>
    <w:rsid w:val="00AF71D4"/>
    <w:rsid w:val="00B26B34"/>
    <w:rsid w:val="00B27DA1"/>
    <w:rsid w:val="00B34CD8"/>
    <w:rsid w:val="00B46AC2"/>
    <w:rsid w:val="00BA2A5D"/>
    <w:rsid w:val="00BF3671"/>
    <w:rsid w:val="00C31B2F"/>
    <w:rsid w:val="00C71501"/>
    <w:rsid w:val="00C7306B"/>
    <w:rsid w:val="00C97B92"/>
    <w:rsid w:val="00D56AAC"/>
    <w:rsid w:val="00D67C48"/>
    <w:rsid w:val="00D7192C"/>
    <w:rsid w:val="00D94227"/>
    <w:rsid w:val="00DA616B"/>
    <w:rsid w:val="00DC59EE"/>
    <w:rsid w:val="00E07B8F"/>
    <w:rsid w:val="00E45637"/>
    <w:rsid w:val="00EE6ADA"/>
    <w:rsid w:val="00F058D7"/>
    <w:rsid w:val="00F367D6"/>
    <w:rsid w:val="00F44965"/>
    <w:rsid w:val="00FD6E1C"/>
    <w:rsid w:val="023E2E9C"/>
    <w:rsid w:val="05B03828"/>
    <w:rsid w:val="0A710E26"/>
    <w:rsid w:val="0FAB2913"/>
    <w:rsid w:val="14D83844"/>
    <w:rsid w:val="267B390C"/>
    <w:rsid w:val="26C02CEE"/>
    <w:rsid w:val="2CAA5CF5"/>
    <w:rsid w:val="416254AB"/>
    <w:rsid w:val="44B35EFA"/>
    <w:rsid w:val="44BF3D89"/>
    <w:rsid w:val="569444AB"/>
    <w:rsid w:val="570513EF"/>
    <w:rsid w:val="57BA1AD4"/>
    <w:rsid w:val="5ACC7374"/>
    <w:rsid w:val="6B381661"/>
    <w:rsid w:val="6C526A9B"/>
    <w:rsid w:val="6FC94BB6"/>
    <w:rsid w:val="72274CD4"/>
    <w:rsid w:val="77BB0982"/>
    <w:rsid w:val="79FC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0A58BE"/>
  <w15:docId w15:val="{D942F8F7-7795-42C2-ACC8-7E8E0CB33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 w:eastAsia="en-US"/>
    </w:rPr>
  </w:style>
  <w:style w:type="paragraph" w:styleId="Heading1">
    <w:name w:val="heading 1"/>
    <w:basedOn w:val="Normal"/>
    <w:next w:val="Normal"/>
    <w:uiPriority w:val="1"/>
    <w:qFormat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pPr>
      <w:ind w:left="1400" w:hanging="853"/>
    </w:pPr>
  </w:style>
  <w:style w:type="character" w:customStyle="1" w:styleId="BalloonTextChar">
    <w:name w:val="Balloon Text Char"/>
    <w:basedOn w:val="DefaultParagraphFont"/>
    <w:link w:val="BalloonText"/>
    <w:qFormat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4294967045</TotalTime>
  <Pages>44</Pages>
  <Words>3300</Words>
  <Characters>18816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Hujan Dibulan Desember</dc:creator>
  <cp:lastModifiedBy>Wisnu Pratama</cp:lastModifiedBy>
  <cp:revision>39</cp:revision>
  <dcterms:created xsi:type="dcterms:W3CDTF">2020-09-20T06:37:00Z</dcterms:created>
  <dcterms:modified xsi:type="dcterms:W3CDTF">2020-11-20T21:20:00Z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