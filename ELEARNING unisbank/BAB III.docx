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90" w:line="360" w:lineRule="auto"/>
        <w:ind w:left="0" w:right="-44" w:rightChars="-20" w:firstLine="0"/>
        <w:jc w:val="center"/>
      </w:pPr>
      <w:r>
        <w:t>BAB III</w:t>
      </w:r>
    </w:p>
    <w:p>
      <w:pPr>
        <w:pStyle w:val="2"/>
        <w:spacing w:before="90" w:line="360" w:lineRule="auto"/>
        <w:ind w:left="0" w:right="-44" w:rightChars="-20" w:firstLine="0"/>
        <w:jc w:val="center"/>
      </w:pPr>
      <w:r>
        <w:t>ANALISIS DAN RANCANGAN SISTEM</w:t>
      </w:r>
    </w:p>
    <w:p>
      <w:pPr>
        <w:spacing w:line="360" w:lineRule="auto"/>
      </w:pPr>
    </w:p>
    <w:p>
      <w:pPr>
        <w:spacing w:line="360" w:lineRule="auto"/>
        <w:ind w:right="-44" w:rightChars="-20"/>
        <w:rPr>
          <w:b/>
          <w:sz w:val="24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Perencanaan Sistem</w:t>
      </w:r>
    </w:p>
    <w:p>
      <w:pPr>
        <w:spacing w:line="360" w:lineRule="auto"/>
        <w:ind w:left="660" w:leftChars="300" w:right="-44" w:rightChars="-20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erencanaan sistem adalah proses membuat sebuah laporan perencanaan sistem yang menggunakan sumber sistem informasi yang digunakan untuk membuat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. Hal-hal yang diperlukan yaitu membuat aplikasi </w:t>
      </w:r>
      <w:r>
        <w:rPr>
          <w:i/>
          <w:iCs/>
          <w:sz w:val="24"/>
        </w:rPr>
        <w:t>e-learning</w:t>
      </w:r>
      <w:r>
        <w:rPr>
          <w:sz w:val="24"/>
        </w:rPr>
        <w:t>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</w:t>
      </w:r>
      <w:r>
        <w:rPr>
          <w:sz w:val="24"/>
          <w:lang w:val="en-US"/>
        </w:rPr>
        <w:t>SMK Pelita Nusantara 1 Semarang.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>SMK Pelita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r>
        <w:rPr>
          <w:b/>
          <w:sz w:val="24"/>
        </w:rPr>
        <w:t>Analisa Sistem Yang Akan Dikembangkan</w:t>
      </w:r>
    </w:p>
    <w:p>
      <w:pPr>
        <w:spacing w:line="360" w:lineRule="auto"/>
        <w:ind w:left="660" w:leftChars="300" w:right="268" w:firstLine="660" w:firstLineChars="275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erkembangan sistem tidak lepas dari kebutuhan yang ada pada suatu organisasi ataupun perusahaan. Adapun hal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3" w:leftChars="300" w:right="268" w:hanging="213" w:hangingChars="89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t xml:space="preserve">online </w:t>
      </w:r>
      <w:r>
        <w:rPr>
          <w:sz w:val="24"/>
        </w:rPr>
        <w:t>tanpa bertatap muka secara langsung.</w:t>
      </w:r>
    </w:p>
    <w:p>
      <w:pPr>
        <w:numPr>
          <w:ilvl w:val="0"/>
          <w:numId w:val="2"/>
        </w:numPr>
        <w:tabs>
          <w:tab w:val="left" w:pos="1980"/>
        </w:tabs>
        <w:spacing w:line="360" w:lineRule="auto"/>
        <w:ind w:left="878" w:leftChars="300" w:right="268" w:hanging="218" w:hangingChars="91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>, siswa dapat mendownload materi yang diberikan oleh guru, siswa dapat mengerjakan</w:t>
      </w:r>
      <w:r>
        <w:rPr>
          <w:sz w:val="24"/>
          <w:lang w:val="en-US"/>
        </w:rPr>
        <w:t xml:space="preserve"> </w:t>
      </w:r>
      <w:r>
        <w:rPr>
          <w:sz w:val="24"/>
        </w:rPr>
        <w:t>soal ujian</w:t>
      </w:r>
      <w:r>
        <w:rPr>
          <w:sz w:val="24"/>
          <w:lang w:val="en-US"/>
        </w:rPr>
        <w:t xml:space="preserve"> maupun tugas</w:t>
      </w:r>
      <w:r>
        <w:rPr>
          <w:sz w:val="24"/>
        </w:rPr>
        <w:t xml:space="preserve"> yang diberikan oleh gur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>nalisa kebutuhan sistem merupakan hal yang penting untuk mengetahui kebutuhan-kebutuhan yang nantinya akan digunakan untuk mendukung proses pembuatan sistem bar</w:t>
      </w:r>
      <w:r>
        <w:rPr>
          <w:sz w:val="24"/>
          <w:lang w:val="en-US"/>
        </w:rPr>
        <w:t>u.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>
      <w:pPr>
        <w:spacing w:line="360" w:lineRule="auto"/>
        <w:ind w:left="660" w:leftChars="300" w:right="-44" w:rightChars="-20" w:firstLine="660" w:firstLineChars="300"/>
        <w:jc w:val="both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Analisa Kebutuhan User</w:t>
      </w:r>
    </w:p>
    <w:p>
      <w:pPr>
        <w:spacing w:line="360" w:lineRule="auto"/>
        <w:ind w:left="880" w:leftChars="400" w:right="174" w:firstLine="720" w:firstLineChars="300"/>
        <w:jc w:val="both"/>
      </w:pPr>
      <w:r>
        <w:rPr>
          <w:sz w:val="24"/>
          <w:lang w:val="en-US"/>
        </w:rPr>
        <w:t>D</w:t>
      </w:r>
      <w:r>
        <w:rPr>
          <w:sz w:val="24"/>
        </w:rPr>
        <w:t>alam sistem ini penulis menganalisa siapa saja yang akan menggunakan sistem dan apa yang dilakukan dalam sistem ini. Sistem ini akan digunakan oleh: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 xml:space="preserve">memiliki hak akses penuh dalam penggunaan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, selain itu mampu mengoperasikan komputer. Meliputi: mengelola data siswa, data guru, data mapel, data materi, </w:t>
      </w:r>
      <w:r>
        <w:rPr>
          <w:sz w:val="24"/>
          <w:lang w:val="en-US"/>
        </w:rPr>
        <w:t xml:space="preserve">jurusan, kelas, </w:t>
      </w:r>
      <w:r>
        <w:rPr>
          <w:sz w:val="24"/>
        </w:rPr>
        <w:t xml:space="preserve">soal, hasil ujian, dan </w:t>
      </w:r>
      <w:r>
        <w:rPr>
          <w:sz w:val="24"/>
          <w:lang w:val="en-US"/>
        </w:rPr>
        <w:t>profil sekolah</w:t>
      </w:r>
      <w:r>
        <w:rPr>
          <w:sz w:val="24"/>
        </w:rPr>
        <w:t>.</w:t>
      </w:r>
    </w:p>
    <w:p>
      <w:pPr>
        <w:numPr>
          <w:ilvl w:val="0"/>
          <w:numId w:val="3"/>
        </w:numPr>
        <w:tabs>
          <w:tab w:val="left" w:pos="2100"/>
        </w:tabs>
        <w:spacing w:line="360" w:lineRule="auto"/>
        <w:ind w:left="1978" w:leftChars="727" w:right="174" w:rightChars="79" w:hanging="379" w:hangingChars="158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Meliputi: data materi, soal, ujian, dan hasil ujian.</w:t>
      </w:r>
    </w:p>
    <w:p>
      <w:pPr>
        <w:numPr>
          <w:ilvl w:val="0"/>
          <w:numId w:val="3"/>
        </w:numPr>
        <w:spacing w:line="360" w:lineRule="auto"/>
        <w:ind w:left="1978" w:leftChars="727" w:right="174" w:rightChars="79" w:hanging="379" w:hangingChars="158"/>
        <w:jc w:val="both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Meliputi: data materi,</w:t>
      </w:r>
      <w:r>
        <w:rPr>
          <w:sz w:val="24"/>
          <w:lang w:val="en-US"/>
        </w:rPr>
        <w:t xml:space="preserve"> data tugas, </w:t>
      </w:r>
      <w:r>
        <w:rPr>
          <w:sz w:val="24"/>
        </w:rPr>
        <w:t>dan ujian</w:t>
      </w:r>
      <w:r>
        <w:rPr>
          <w:sz w:val="24"/>
          <w:lang w:val="en-US"/>
        </w:rP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Hardware</w:t>
      </w:r>
    </w:p>
    <w:p>
      <w:pPr>
        <w:spacing w:line="360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pembuatan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 penulis menggunakan beberapa perangkat keras, yaitu :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sz w:val="24"/>
        </w:rPr>
        <w:t>Laptop</w:t>
      </w:r>
      <w:r>
        <w:rPr>
          <w:sz w:val="24"/>
          <w:lang w:val="en-US"/>
        </w:rPr>
        <w:t xml:space="preserve"> 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>
      <w:pPr>
        <w:numPr>
          <w:ilvl w:val="0"/>
          <w:numId w:val="4"/>
        </w:numPr>
        <w:tabs>
          <w:tab w:val="left" w:pos="176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 xml:space="preserve">RAM </w:t>
      </w:r>
      <w:r>
        <w:rPr>
          <w:sz w:val="24"/>
        </w:rPr>
        <w:t>minimum 2GB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</w:rPr>
        <w:t>Keyboard</w:t>
      </w:r>
    </w:p>
    <w:p>
      <w:pPr>
        <w:numPr>
          <w:ilvl w:val="0"/>
          <w:numId w:val="4"/>
        </w:numPr>
        <w:tabs>
          <w:tab w:val="left" w:pos="2100"/>
        </w:tabs>
        <w:spacing w:line="360" w:lineRule="auto"/>
        <w:ind w:left="1316" w:leftChars="438" w:hanging="352" w:hangingChars="147"/>
        <w:rPr>
          <w:sz w:val="24"/>
        </w:rPr>
      </w:pPr>
      <w:r>
        <w:rPr>
          <w:i/>
          <w:sz w:val="24"/>
          <w:lang w:val="en-US"/>
        </w:rPr>
        <w:t>Mouse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>
      <w:pPr>
        <w:spacing w:line="360" w:lineRule="auto"/>
        <w:ind w:left="880" w:right="268" w:firstLine="708"/>
        <w:jc w:val="both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yaitu :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  <w:lang w:val="en-US"/>
        </w:rPr>
        <w:t>Vscode</w:t>
      </w:r>
      <w:r>
        <w:rPr>
          <w:sz w:val="24"/>
        </w:rPr>
        <w:t xml:space="preserve"> untuk penulisan kode program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sz w:val="24"/>
          <w:lang w:val="en-US"/>
        </w:rPr>
        <w:t>Figma</w:t>
      </w:r>
      <w:r>
        <w:rPr>
          <w:sz w:val="24"/>
        </w:rPr>
        <w:t xml:space="preserve"> untuk desain </w:t>
      </w:r>
      <w:r>
        <w:rPr>
          <w:i/>
          <w:sz w:val="24"/>
        </w:rPr>
        <w:t>interface</w:t>
      </w:r>
      <w:r>
        <w:t>.</w:t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>, penulis menggunakan alat bantu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>merupakan gambaran dari kegiatan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Use case diagram berinteraksi antara satu aktor atau lebih.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 xml:space="preserve">E-Learning </w:t>
      </w:r>
      <w:r>
        <w:rPr>
          <w:sz w:val="24"/>
        </w:rPr>
        <w:t>dapat di lihat pada gambar 3.1</w:t>
      </w:r>
      <w:r>
        <w:rPr>
          <w:sz w:val="24"/>
          <w:lang w:val="en-US"/>
        </w:rPr>
        <w:t>.</w:t>
      </w:r>
    </w:p>
    <w:p>
      <w:pPr>
        <w:spacing w:line="360" w:lineRule="auto"/>
        <w:ind w:left="880" w:leftChars="400" w:right="-44" w:rightChars="-20" w:firstLine="605" w:firstLineChars="275"/>
        <w:rPr>
          <w:i/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3869055" cy="1869440"/>
            <wp:effectExtent l="0" t="0" r="17145" b="1651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 noChangeArrowheads="true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303" cy="18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right="-44" w:rightChars="-20"/>
        <w:jc w:val="center"/>
        <w:rPr>
          <w:i/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Sistem</w:t>
      </w:r>
    </w:p>
    <w:p>
      <w:pPr>
        <w:spacing w:line="360" w:lineRule="auto"/>
        <w:ind w:left="880" w:leftChars="400" w:right="-44" w:rightChars="-20" w:firstLine="660" w:firstLineChars="275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berikut :</w:t>
      </w:r>
    </w:p>
    <w:p>
      <w:pPr>
        <w:numPr>
          <w:ilvl w:val="0"/>
          <w:numId w:val="6"/>
        </w:numPr>
        <w:tabs>
          <w:tab w:val="left" w:pos="270"/>
          <w:tab w:val="clear" w:pos="425"/>
        </w:tabs>
        <w:spacing w:line="360" w:lineRule="auto"/>
        <w:ind w:left="540" w:right="-44" w:rightChars="-20" w:hanging="36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Siswa</w:t>
      </w:r>
    </w:p>
    <w:p>
      <w:pPr>
        <w:tabs>
          <w:tab w:val="left" w:pos="630"/>
          <w:tab w:val="left" w:pos="810"/>
          <w:tab w:val="left" w:pos="171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Pada Tabel 3.1 mencatat skenario use case untuk mengelola data siswa.</w:t>
      </w:r>
    </w:p>
    <w:p>
      <w:pPr>
        <w:tabs>
          <w:tab w:val="left" w:pos="880"/>
        </w:tabs>
        <w:spacing w:line="360" w:lineRule="auto"/>
        <w:ind w:left="1115" w:right="-44" w:rightChars="-20"/>
        <w:rPr>
          <w:sz w:val="24"/>
        </w:rPr>
      </w:pPr>
      <w:r>
        <w:rPr>
          <w:sz w:val="24"/>
        </w:rPr>
        <w:t xml:space="preserve">Tabel 3.1.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siswa.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z w:val="24"/>
                <w:lang w:val="id-ID"/>
              </w:rPr>
              <w:t>r</w:t>
            </w:r>
            <w:r>
              <w:rPr>
                <w:sz w:val="24"/>
              </w:rPr>
              <w:t xml:space="preserve">ubahan data siswa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900"/>
          <w:tab w:val="clear" w:pos="425"/>
        </w:tabs>
        <w:spacing w:line="360" w:lineRule="auto"/>
        <w:ind w:left="450" w:right="-44" w:rightChars="-20" w:hanging="36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Guru</w:t>
      </w:r>
    </w:p>
    <w:p>
      <w:pPr>
        <w:tabs>
          <w:tab w:val="left" w:pos="90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>Pada Tabel 3.2 mencatat skenario use case untuk mengelola data guru.</w:t>
      </w:r>
    </w:p>
    <w:p>
      <w:pPr>
        <w:tabs>
          <w:tab w:val="left" w:pos="880"/>
        </w:tabs>
        <w:spacing w:line="360" w:lineRule="auto"/>
        <w:ind w:left="1115" w:right="-44" w:rightChars="-20"/>
        <w:rPr>
          <w:sz w:val="24"/>
        </w:rPr>
      </w:pPr>
      <w:r>
        <w:rPr>
          <w:sz w:val="24"/>
        </w:rPr>
        <w:t xml:space="preserve">Tabel 3.2.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guru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z w:val="24"/>
                <w:lang w:val="id-ID"/>
              </w:rPr>
              <w:t>r</w:t>
            </w:r>
            <w:r>
              <w:rPr>
                <w:sz w:val="24"/>
              </w:rPr>
              <w:t xml:space="preserve">ubahan data guru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880"/>
          <w:tab w:val="left" w:pos="1620"/>
        </w:tabs>
        <w:spacing w:line="360" w:lineRule="auto"/>
        <w:ind w:right="-44" w:rightChars="-20" w:hanging="335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Mapel</w:t>
      </w:r>
    </w:p>
    <w:p>
      <w:pPr>
        <w:tabs>
          <w:tab w:val="left" w:pos="425"/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Pada Tabel 3.3 mencatat skenario use case untuk mengelola data mapel.</w:t>
      </w:r>
    </w:p>
    <w:p>
      <w:pPr>
        <w:tabs>
          <w:tab w:val="left" w:pos="880"/>
        </w:tabs>
        <w:spacing w:line="360" w:lineRule="auto"/>
        <w:ind w:left="1115" w:right="-44" w:rightChars="-20"/>
        <w:rPr>
          <w:sz w:val="24"/>
        </w:rPr>
      </w:pPr>
      <w:r>
        <w:rPr>
          <w:sz w:val="24"/>
        </w:rPr>
        <w:t xml:space="preserve">Tabel 3.3.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mapel.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Admin memilih form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menginputkan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merubah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Admin menghapus data mapel.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mapel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z w:val="24"/>
                <w:lang w:val="id-ID"/>
              </w:rPr>
              <w:t>r</w:t>
            </w:r>
            <w:r>
              <w:rPr>
                <w:sz w:val="24"/>
              </w:rPr>
              <w:t xml:space="preserve">ubahan data mapel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880"/>
          <w:tab w:val="left" w:pos="144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Materi</w:t>
      </w:r>
    </w:p>
    <w:p>
      <w:pPr>
        <w:tabs>
          <w:tab w:val="left" w:pos="425"/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Pada Tabel 3.4 mencatat skenario use case untuk mengelola data materi.</w:t>
      </w:r>
    </w:p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Tabel 3.4.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Mengelola Data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id-ID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id-ID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merubah data yang ada dalam form data materi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z w:val="24"/>
                <w:lang w:val="id-ID"/>
              </w:rPr>
              <w:t>r</w:t>
            </w:r>
            <w:r>
              <w:rPr>
                <w:sz w:val="24"/>
              </w:rPr>
              <w:t xml:space="preserve">ubahan data materi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Tugas</w:t>
      </w:r>
    </w:p>
    <w:p>
      <w:pPr>
        <w:tabs>
          <w:tab w:val="left" w:pos="425"/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Pada Tabel 3.5 mencatat skenario use case untuk mengelola data tugas.</w:t>
      </w:r>
    </w:p>
    <w:p>
      <w:pPr>
        <w:tabs>
          <w:tab w:val="left" w:pos="880"/>
        </w:tabs>
        <w:spacing w:line="360" w:lineRule="auto"/>
        <w:ind w:left="1115" w:right="-44" w:rightChars="-20"/>
        <w:rPr>
          <w:sz w:val="24"/>
          <w:lang w:val="en-US"/>
        </w:rPr>
      </w:pPr>
      <w:r>
        <w:rPr>
          <w:sz w:val="24"/>
        </w:rPr>
        <w:t xml:space="preserve">Tabel 3.5.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Mengelola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  <w:lang w:val="en-US"/>
              </w:rPr>
              <w:t>tugas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Langkah 3.1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Langklah 3.2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Langlah 3.3 :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3.4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id-ID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id-ID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left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>
              <w:rPr>
                <w:sz w:val="24"/>
                <w:lang w:val="en-US"/>
              </w:rPr>
              <w:t>tugas</w:t>
            </w:r>
            <w:r>
              <w:rPr>
                <w:sz w:val="24"/>
              </w:rPr>
              <w:t xml:space="preserve"> dibutuhkan administrator untuk mengelola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z w:val="24"/>
                <w:lang w:val="id-ID"/>
              </w:rPr>
              <w:t>r</w:t>
            </w:r>
            <w:r>
              <w:rPr>
                <w:sz w:val="24"/>
              </w:rPr>
              <w:t xml:space="preserve">ubahan data soal dalam </w:t>
            </w:r>
            <w:r>
              <w:rPr>
                <w:i/>
                <w:sz w:val="24"/>
              </w:rPr>
              <w:t>database.</w:t>
            </w:r>
          </w:p>
        </w:tc>
      </w:tr>
    </w:tbl>
    <w:p>
      <w:pPr>
        <w:tabs>
          <w:tab w:val="left" w:pos="880"/>
        </w:tabs>
        <w:spacing w:line="360" w:lineRule="auto"/>
        <w:ind w:right="-44" w:rightChars="-20"/>
        <w:rPr>
          <w:sz w:val="24"/>
        </w:rPr>
      </w:pPr>
    </w:p>
    <w:p>
      <w:pPr>
        <w:pStyle w:val="10"/>
        <w:numPr>
          <w:ilvl w:val="0"/>
          <w:numId w:val="6"/>
        </w:numPr>
        <w:tabs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 xml:space="preserve">Use Case </w:t>
      </w:r>
      <w:r>
        <w:rPr>
          <w:sz w:val="24"/>
        </w:rPr>
        <w:t>Mengelola Data Materi</w:t>
      </w:r>
    </w:p>
    <w:p>
      <w:pPr>
        <w:tabs>
          <w:tab w:val="left" w:pos="425"/>
          <w:tab w:val="left" w:pos="880"/>
        </w:tabs>
        <w:spacing w:line="360" w:lineRule="auto"/>
        <w:ind w:right="-44" w:rightChars="-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Pada Tabel 3.6 mencatat skenario use case untuk mengelola data materi.</w:t>
      </w:r>
    </w:p>
    <w:p>
      <w:pPr>
        <w:spacing w:line="360" w:lineRule="auto"/>
        <w:ind w:left="1100"/>
        <w:rPr>
          <w:sz w:val="24"/>
        </w:rPr>
      </w:pPr>
      <w:r>
        <w:rPr>
          <w:sz w:val="24"/>
        </w:rPr>
        <w:t>Tabel 3.</w:t>
      </w:r>
      <w:r>
        <w:rPr>
          <w:sz w:val="24"/>
          <w:lang w:val="en-US"/>
        </w:rPr>
        <w:t>6</w:t>
      </w:r>
      <w:r>
        <w:rPr>
          <w:sz w:val="24"/>
        </w:rPr>
        <w:t xml:space="preserve">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r>
              <w:rPr>
                <w:sz w:val="24"/>
                <w:lang w:val="en-US"/>
              </w:rPr>
              <w:t>materi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download materi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materi.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Download data.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mendownload data tersebut.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id-ID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id-ID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Untuk mendownload data materi,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spacing w:line="360" w:lineRule="auto"/>
        <w:jc w:val="both"/>
        <w:rPr>
          <w:sz w:val="24"/>
        </w:rPr>
      </w:pPr>
    </w:p>
    <w:p>
      <w:pPr>
        <w:spacing w:line="360" w:lineRule="auto"/>
        <w:jc w:val="both"/>
        <w:rPr>
          <w:sz w:val="24"/>
        </w:rPr>
      </w:pPr>
    </w:p>
    <w:p>
      <w:pPr>
        <w:numPr>
          <w:ilvl w:val="0"/>
          <w:numId w:val="6"/>
        </w:numPr>
        <w:spacing w:line="360" w:lineRule="auto"/>
        <w:ind w:left="900" w:right="-44" w:rightChars="-20" w:hanging="1080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>
      <w:pPr>
        <w:pStyle w:val="10"/>
        <w:tabs>
          <w:tab w:val="left" w:pos="425"/>
          <w:tab w:val="left" w:pos="880"/>
        </w:tabs>
        <w:spacing w:line="360" w:lineRule="auto"/>
        <w:ind w:left="425" w:right="-44" w:rightChars="-2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>Pada Tabel 3.7 mencatat skenario use case untuk mengelola data materi.</w:t>
      </w:r>
    </w:p>
    <w:p>
      <w:pPr>
        <w:tabs>
          <w:tab w:val="left" w:pos="880"/>
        </w:tabs>
        <w:spacing w:line="360" w:lineRule="auto"/>
        <w:ind w:left="1115" w:right="-44" w:rightChars="-20"/>
        <w:rPr>
          <w:sz w:val="24"/>
        </w:rPr>
      </w:pPr>
      <w:r>
        <w:rPr>
          <w:sz w:val="24"/>
        </w:rPr>
        <w:t>Tabel 3.</w:t>
      </w:r>
      <w:r>
        <w:rPr>
          <w:sz w:val="24"/>
          <w:lang w:val="en-US"/>
        </w:rPr>
        <w:t>7</w:t>
      </w:r>
      <w:r>
        <w:rPr>
          <w:sz w:val="24"/>
        </w:rPr>
        <w:t xml:space="preserve">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6"/>
        <w:gridCol w:w="2697"/>
        <w:gridCol w:w="2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Mengikuti Ujian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ujian yang telah diinputkan admin/ guru.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Siswa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Siswa memilih form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Siswa memilih data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Melakukan ujian.</w:t>
            </w:r>
          </w:p>
        </w:tc>
        <w:tc>
          <w:tcPr>
            <w:tcW w:w="2697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Selesai.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  <w:lang w:val="id-ID"/>
              </w:rPr>
            </w:pPr>
            <w:r>
              <w:rPr>
                <w:sz w:val="24"/>
              </w:rPr>
              <w:t>Kesimpula</w:t>
            </w:r>
            <w:r>
              <w:rPr>
                <w:sz w:val="24"/>
                <w:lang w:val="id-ID"/>
              </w:rPr>
              <w:t>n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Untuk mendownload data </w:t>
            </w:r>
            <w:r>
              <w:rPr>
                <w:sz w:val="24"/>
                <w:lang w:val="en-US"/>
              </w:rPr>
              <w:t>ujian</w:t>
            </w:r>
            <w:r>
              <w:rPr>
                <w:sz w:val="24"/>
              </w:rPr>
              <w:t>, admin/ guru sudah mengupload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6" w:type="dxa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>
            <w:pPr>
              <w:tabs>
                <w:tab w:val="left" w:pos="880"/>
              </w:tabs>
              <w:spacing w:line="360" w:lineRule="auto"/>
              <w:ind w:right="-44" w:rightChars="-20"/>
              <w:jc w:val="both"/>
              <w:rPr>
                <w:sz w:val="24"/>
              </w:rPr>
            </w:pPr>
            <w:r>
              <w:rPr>
                <w:sz w:val="24"/>
                <w:lang w:val="id-ID"/>
              </w:rPr>
              <w:t xml:space="preserve">Soal </w:t>
            </w:r>
            <w:r>
              <w:rPr>
                <w:sz w:val="24"/>
              </w:rPr>
              <w:t>Ujian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tabs>
          <w:tab w:val="left" w:pos="880"/>
        </w:tabs>
        <w:spacing w:line="360" w:lineRule="auto"/>
        <w:ind w:left="1115" w:right="-44" w:rightChars="-20"/>
        <w:jc w:val="center"/>
        <w:rPr>
          <w:sz w:val="24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t>decision</w:t>
      </w:r>
      <w:r>
        <w:rPr>
          <w:sz w:val="24"/>
        </w:rPr>
        <w:t xml:space="preserve"> yang mungkin terjadi, dan bagaimana mereka berakhir.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  <w:lang w:val="en"/>
        </w:rPr>
      </w:pPr>
      <w:r>
        <w:rPr>
          <w:sz w:val="24"/>
          <w:lang w:val="en-US"/>
        </w:rPr>
        <w:drawing>
          <wp:inline distT="0" distB="0" distL="114300" distR="114300">
            <wp:extent cx="3848100" cy="3739515"/>
            <wp:effectExtent l="0" t="0" r="0" b="13335"/>
            <wp:docPr id="2" name="Picture 2" descr="unisbank activity diagram-Kelola data siswa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isbank activity diagram-Kelola data siswa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  <w:r>
        <w:rPr>
          <w:sz w:val="24"/>
          <w:lang w:val="en-US"/>
        </w:rPr>
        <w:drawing>
          <wp:inline distT="0" distB="0" distL="114300" distR="114300">
            <wp:extent cx="3669030" cy="3504565"/>
            <wp:effectExtent l="0" t="0" r="7620" b="635"/>
            <wp:docPr id="9" name="Picture 9" descr="unisbank activity diagram-Kelola data guru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isbank activity diagram-Kelola data guru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 xml:space="preserve"> </w:t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"/>
        </w:rPr>
      </w:pPr>
      <w:r>
        <w:rPr>
          <w:sz w:val="24"/>
          <w:lang w:val="en-US"/>
        </w:rPr>
        <w:drawing>
          <wp:inline distT="0" distB="0" distL="114300" distR="114300">
            <wp:extent cx="4117975" cy="3933190"/>
            <wp:effectExtent l="0" t="0" r="15875" b="10160"/>
            <wp:docPr id="10" name="Picture 10" descr="unisbank activity diagram-kelola data mape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isbank activity diagram-kelola data mapel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  <w:lang w:val="en-US"/>
        </w:rPr>
      </w:pP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>
      <w:pPr>
        <w:rPr>
          <w:sz w:val="24"/>
          <w:lang w:val="en-US"/>
        </w:rPr>
      </w:pPr>
      <w:r>
        <w:rPr>
          <w:sz w:val="24"/>
        </w:rPr>
        <w:br w:type="page"/>
      </w: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</w:t>
      </w:r>
    </w:p>
    <w:p>
      <w:pPr>
        <w:spacing w:line="360" w:lineRule="auto"/>
        <w:ind w:left="438" w:leftChars="199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>
      <w:pPr>
        <w:spacing w:line="360" w:lineRule="auto"/>
        <w:ind w:left="438" w:leftChars="199" w:right="-44" w:rightChars="-20" w:firstLine="660" w:firstLineChars="275"/>
        <w:jc w:val="center"/>
        <w:rPr>
          <w:sz w:val="24"/>
          <w:lang w:val="en"/>
        </w:rPr>
      </w:pPr>
      <w:r>
        <w:rPr>
          <w:sz w:val="24"/>
          <w:lang w:val="en-US"/>
        </w:rPr>
        <w:drawing>
          <wp:inline distT="0" distB="0" distL="114300" distR="114300">
            <wp:extent cx="3902710" cy="3727450"/>
            <wp:effectExtent l="0" t="0" r="2540" b="6350"/>
            <wp:docPr id="11" name="Picture 11" descr="unisbank activity diagram-kelola data mater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isbank activity diagram-kelola data materi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  <w:r>
        <w:rPr>
          <w:sz w:val="24"/>
        </w:rPr>
        <w:t xml:space="preserve">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"/>
        </w:rPr>
      </w:pPr>
      <w:r>
        <w:rPr>
          <w:sz w:val="24"/>
          <w:lang w:val="en-US"/>
        </w:rPr>
        <w:drawing>
          <wp:inline distT="0" distB="0" distL="114300" distR="114300">
            <wp:extent cx="4030345" cy="3849370"/>
            <wp:effectExtent l="0" t="0" r="8255" b="17780"/>
            <wp:docPr id="12" name="Picture 12" descr="unisbank activity diagram-kelola data tuga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isbank activity diagram-kelola data tugas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0" w:leftChars="200" w:right="-44" w:rightChars="-20" w:firstLine="660" w:firstLineChars="275"/>
        <w:jc w:val="center"/>
        <w:rPr>
          <w:sz w:val="24"/>
        </w:rPr>
      </w:pP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</w:t>
      </w:r>
      <w:r>
        <w:rPr>
          <w:sz w:val="24"/>
          <w:lang w:val="en-US"/>
        </w:rPr>
        <w:t>Tugas</w:t>
      </w:r>
    </w:p>
    <w:p>
      <w:pPr>
        <w:rPr>
          <w:sz w:val="24"/>
        </w:rPr>
      </w:pPr>
      <w:r>
        <w:rPr>
          <w:sz w:val="24"/>
          <w:lang w:val="en-US"/>
        </w:rPr>
        <w:br w:type="page"/>
      </w:r>
    </w:p>
    <w:p>
      <w:pPr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7"/>
        </w:numPr>
        <w:spacing w:line="360" w:lineRule="auto"/>
        <w:ind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>
      <w:pPr>
        <w:spacing w:line="360" w:lineRule="auto"/>
        <w:ind w:left="440" w:leftChars="200" w:right="-44" w:rightChars="-20" w:firstLine="660" w:firstLineChars="275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t>mendwonload materi file yang diberikan oleh guru</w:t>
      </w:r>
      <w:r>
        <w:rPr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 w:firstLine="605" w:firstLineChars="275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0" distR="0">
            <wp:extent cx="956310" cy="4566285"/>
            <wp:effectExtent l="0" t="0" r="15240" b="5715"/>
            <wp:docPr id="15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true" noChangeArrowheads="true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1146" cy="45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sz w:val="24"/>
          <w:lang w:val="en-US"/>
        </w:rPr>
        <w:t>7</w:t>
      </w:r>
      <w:r>
        <w:rPr>
          <w:sz w:val="24"/>
        </w:rPr>
        <w:t xml:space="preserve">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Sequence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memperlihatkan atau menampilkan interaksi-interaksi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 xml:space="preserve">. </w:t>
      </w:r>
      <w:r>
        <w:rPr>
          <w:sz w:val="24"/>
        </w:rPr>
        <w:t xml:space="preserve">Berikut ini adalah </w:t>
      </w:r>
      <w:r>
        <w:rPr>
          <w:i/>
          <w:sz w:val="24"/>
        </w:rPr>
        <w:t>Sequence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3066415" cy="4811395"/>
            <wp:effectExtent l="0" t="0" r="635" b="8255"/>
            <wp:docPr id="22" name="Picture 22" descr="sequence-1 Siswa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equence-1 Siswa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sz w:val="24"/>
          <w:lang w:val="en-US"/>
        </w:rPr>
        <w:t>8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110865" cy="4879975"/>
            <wp:effectExtent l="0" t="0" r="13335" b="15875"/>
            <wp:docPr id="23" name="Picture 23" descr="sequence-2 Guru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equence-2 Guru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</w:rPr>
      </w:pPr>
      <w:r>
        <w:rPr>
          <w:sz w:val="24"/>
        </w:rPr>
        <w:t>Gambar 3.</w:t>
      </w:r>
      <w:r>
        <w:rPr>
          <w:sz w:val="24"/>
          <w:lang w:val="en-US"/>
        </w:rPr>
        <w:t>9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895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>
      <w:pPr>
        <w:spacing w:line="360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401060" cy="5335270"/>
            <wp:effectExtent l="0" t="0" r="8890" b="17780"/>
            <wp:docPr id="24" name="Picture 24" descr="sequence-4 mape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equence-4 mapel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 w:right="268"/>
        <w:jc w:val="center"/>
        <w:rPr>
          <w:sz w:val="24"/>
        </w:rPr>
      </w:pPr>
      <w:r>
        <w:rPr>
          <w:sz w:val="24"/>
        </w:rPr>
        <w:t>Gambar 3.1</w:t>
      </w:r>
      <w:r>
        <w:rPr>
          <w:sz w:val="24"/>
          <w:lang w:val="en-US"/>
        </w:rPr>
        <w:t>0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 w:right="268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50895" cy="5278755"/>
            <wp:effectExtent l="0" t="0" r="1905" b="17145"/>
            <wp:docPr id="25" name="Picture 25" descr="sequence-3 mater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equence-3 materi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>Gambar 3.1</w:t>
      </w:r>
      <w:r>
        <w:rPr>
          <w:sz w:val="24"/>
          <w:lang w:val="en-US"/>
        </w:rPr>
        <w:t>1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>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data </w:t>
      </w:r>
      <w:r>
        <w:rPr>
          <w:sz w:val="24"/>
          <w:lang w:val="en-US"/>
        </w:rPr>
        <w:t xml:space="preserve">tugas </w:t>
      </w:r>
      <w:r>
        <w:rPr>
          <w:sz w:val="24"/>
        </w:rPr>
        <w:t>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 xml:space="preserve">dalam admin atau guru dalam menginputkan, mengedit atau menghapus data </w:t>
      </w:r>
      <w:r>
        <w:rPr>
          <w:sz w:val="24"/>
          <w:lang w:val="en-US"/>
        </w:rPr>
        <w:t>tugas.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322320" cy="5234305"/>
            <wp:effectExtent l="0" t="0" r="11430" b="4445"/>
            <wp:docPr id="26" name="Picture 26" descr="sequence-7 tuga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equence-7 tugas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>Gambar 3.1</w:t>
      </w:r>
      <w:r>
        <w:rPr>
          <w:sz w:val="24"/>
          <w:lang w:val="en-US"/>
        </w:rPr>
        <w:t>2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Tugas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  <w:lang w:val="en-US"/>
        </w:rPr>
        <w:t>User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dalam </w:t>
      </w:r>
      <w:r>
        <w:rPr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sz w:val="24"/>
          <w:lang w:val="en-US"/>
        </w:rPr>
        <w:t>user.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07385" cy="5032375"/>
            <wp:effectExtent l="0" t="0" r="12065" b="15875"/>
            <wp:docPr id="27" name="Picture 27" descr="sequence-6 us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equence-6 user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</w:rPr>
        <w:t>Gambar 3.1</w:t>
      </w:r>
      <w:r>
        <w:rPr>
          <w:sz w:val="24"/>
          <w:lang w:val="en-US"/>
        </w:rPr>
        <w:t>3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sz w:val="24"/>
          <w:lang w:val="en-US"/>
        </w:rPr>
        <w:t>User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Mengelola </w:t>
      </w:r>
      <w:r>
        <w:rPr>
          <w:sz w:val="24"/>
          <w:lang w:val="en-US"/>
        </w:rPr>
        <w:t>Jurusan</w:t>
      </w:r>
    </w:p>
    <w:p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alur dalam </w:t>
      </w:r>
      <w:r>
        <w:rPr>
          <w:sz w:val="24"/>
          <w:lang w:val="en-US"/>
        </w:rPr>
        <w:t xml:space="preserve">admin </w:t>
      </w:r>
      <w:r>
        <w:rPr>
          <w:sz w:val="24"/>
        </w:rPr>
        <w:t xml:space="preserve">menginputkan, mengedit atau menghapus daftar </w:t>
      </w:r>
      <w:r>
        <w:rPr>
          <w:sz w:val="24"/>
          <w:lang w:val="en-US"/>
        </w:rPr>
        <w:t>jurusan.</w:t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529965" cy="5536565"/>
            <wp:effectExtent l="0" t="0" r="13335" b="6985"/>
            <wp:docPr id="28" name="Picture 28" descr="sequence-5 jurus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equence-5 jurusan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</w:rPr>
        <w:t>Gambar 3.1</w:t>
      </w:r>
      <w:r>
        <w:rPr>
          <w:sz w:val="24"/>
          <w:lang w:val="en-US"/>
        </w:rPr>
        <w:t>4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</w:t>
      </w:r>
      <w:r>
        <w:rPr>
          <w:sz w:val="24"/>
          <w:lang w:val="en-US"/>
        </w:rPr>
        <w:t>Data Jurusan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spacing w:line="360" w:lineRule="auto"/>
        <w:ind w:left="13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2827020" cy="3175635"/>
            <wp:effectExtent l="0" t="0" r="11430" b="5715"/>
            <wp:docPr id="29" name="Picture 29" descr="sequence-Page-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equence-Page-10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  <w:r>
        <w:rPr>
          <w:sz w:val="24"/>
        </w:rPr>
        <w:t>Gambar 3.1</w:t>
      </w:r>
      <w:r>
        <w:rPr>
          <w:sz w:val="24"/>
          <w:lang w:val="en-US"/>
        </w:rPr>
        <w:t>5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0"/>
          <w:numId w:val="8"/>
        </w:numPr>
        <w:tabs>
          <w:tab w:val="left" w:pos="1320"/>
          <w:tab w:val="clear" w:pos="425"/>
        </w:tabs>
        <w:spacing w:line="360" w:lineRule="auto"/>
        <w:ind w:left="1320" w:right="-44" w:rightChars="-2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  <w:lang w:val="en-US"/>
        </w:rPr>
        <w:t>Submit Tugas</w:t>
      </w:r>
    </w:p>
    <w:p>
      <w:pPr>
        <w:tabs>
          <w:tab w:val="left" w:pos="1320"/>
        </w:tabs>
        <w:spacing w:line="360" w:lineRule="auto"/>
        <w:ind w:left="1320" w:right="-44" w:rightChars="-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sz w:val="24"/>
          <w:lang w:val="en-US"/>
        </w:rPr>
        <w:t>mengerjakan/ mensubmit tugas.</w:t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  <w:lang w:val="en-US"/>
        </w:rPr>
        <w:drawing>
          <wp:inline distT="0" distB="0" distL="114300" distR="114300">
            <wp:extent cx="3216275" cy="3902075"/>
            <wp:effectExtent l="0" t="0" r="3175" b="3175"/>
            <wp:docPr id="30" name="Picture 30" descr="sequence-8 submit tuga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equence-8 submit tugas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  <w:r>
        <w:rPr>
          <w:sz w:val="24"/>
        </w:rPr>
        <w:t>Gambar 3.1</w:t>
      </w:r>
      <w:r>
        <w:rPr>
          <w:sz w:val="24"/>
          <w:lang w:val="en-US"/>
        </w:rPr>
        <w:t>6</w:t>
      </w:r>
      <w:r>
        <w:rPr>
          <w:sz w:val="24"/>
        </w:rPr>
        <w:t xml:space="preserve">. </w:t>
      </w:r>
      <w:r>
        <w:rPr>
          <w:i/>
          <w:sz w:val="24"/>
        </w:rPr>
        <w:t>Sequence Diagram</w:t>
      </w:r>
      <w:r>
        <w:rPr>
          <w:sz w:val="24"/>
        </w:rPr>
        <w:t xml:space="preserve"> </w:t>
      </w:r>
      <w:r>
        <w:rPr>
          <w:sz w:val="24"/>
          <w:lang w:val="en-US"/>
        </w:rPr>
        <w:t>Submit Tugas.</w:t>
      </w:r>
    </w:p>
    <w:p>
      <w:pPr>
        <w:rPr>
          <w:sz w:val="24"/>
        </w:rPr>
      </w:pPr>
      <w:r>
        <w:rPr>
          <w:sz w:val="24"/>
        </w:rPr>
        <w:br w:type="page"/>
      </w: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</w:rPr>
      </w:pPr>
    </w:p>
    <w:p>
      <w:pPr>
        <w:tabs>
          <w:tab w:val="left" w:pos="1320"/>
        </w:tabs>
        <w:spacing w:line="360" w:lineRule="auto"/>
        <w:ind w:left="1320" w:right="-44" w:rightChars="-20"/>
        <w:jc w:val="center"/>
        <w:rPr>
          <w:sz w:val="24"/>
          <w:lang w:val="en-US"/>
        </w:rPr>
      </w:pPr>
    </w:p>
    <w:p>
      <w:pPr>
        <w:numPr>
          <w:ilvl w:val="2"/>
          <w:numId w:val="1"/>
        </w:numPr>
        <w:spacing w:line="360" w:lineRule="auto"/>
        <w:ind w:right="-44" w:rightChars="-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Class Diagram</w:t>
      </w:r>
    </w:p>
    <w:p>
      <w:pPr>
        <w:spacing w:line="360" w:lineRule="auto"/>
        <w:ind w:left="880" w:leftChars="400" w:right="-44" w:rightChars="-20" w:firstLine="660" w:firstLineChars="275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spacing w:line="360" w:lineRule="auto"/>
        <w:ind w:left="440" w:leftChars="200" w:right="-44" w:rightChars="-2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977130" cy="3089275"/>
            <wp:effectExtent l="0" t="0" r="13970" b="15875"/>
            <wp:docPr id="21" name="Picture 21" descr="class_diagram(1) 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lass_diagram(1) (1)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80" w:leftChars="400" w:right="-44" w:rightChars="-20" w:firstLine="660" w:firstLineChars="275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>.</w:t>
      </w:r>
      <w:r>
        <w:rPr>
          <w:sz w:val="24"/>
          <w:lang w:val="en-US"/>
        </w:rPr>
        <w:t>17</w:t>
      </w:r>
      <w:r>
        <w:rPr>
          <w:sz w:val="24"/>
        </w:rPr>
        <w:t xml:space="preserve">. </w:t>
      </w:r>
      <w:r>
        <w:rPr>
          <w:i/>
          <w:sz w:val="24"/>
        </w:rPr>
        <w:t>Classs Diagram</w:t>
      </w: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spacing w:line="360" w:lineRule="auto"/>
        <w:ind w:left="660" w:leftChars="300" w:right="-44" w:rightChars="-20" w:firstLine="660" w:firstLineChars="275"/>
        <w:jc w:val="both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User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id_user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 Untuk login ke halaman menu admin</w:t>
      </w:r>
    </w:p>
    <w:p>
      <w:pPr>
        <w:spacing w:line="360" w:lineRule="auto"/>
        <w:ind w:left="880" w:right="-44" w:rightChars="-20"/>
        <w:jc w:val="center"/>
        <w:rPr>
          <w:sz w:val="24"/>
        </w:rPr>
      </w:pPr>
      <w:r>
        <w:rPr>
          <w:sz w:val="24"/>
        </w:rPr>
        <w:t>Tabel 3.</w:t>
      </w:r>
      <w:r>
        <w:rPr>
          <w:sz w:val="24"/>
          <w:lang w:val="en-US"/>
        </w:rPr>
        <w:t>8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Admin</w:t>
      </w:r>
    </w:p>
    <w:tbl>
      <w:tblPr>
        <w:tblStyle w:val="4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user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Nama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 xml:space="preserve">6. </w:t>
            </w:r>
          </w:p>
        </w:tc>
        <w:tc>
          <w:tcPr>
            <w:tcW w:w="820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Foto</w:t>
            </w:r>
          </w:p>
        </w:tc>
        <w:tc>
          <w:tcPr>
            <w:tcW w:w="12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1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Guru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id_guru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guru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</w:t>
      </w:r>
      <w:r>
        <w:rPr>
          <w:sz w:val="24"/>
          <w:lang w:val="en-US"/>
        </w:rPr>
        <w:t>9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Guru</w:t>
      </w:r>
    </w:p>
    <w:tbl>
      <w:tblPr>
        <w:tblStyle w:val="4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Siswa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id_siswa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siswa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sz w:val="24"/>
          <w:lang w:val="en-US"/>
        </w:rPr>
        <w:t>0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Siswa</w:t>
      </w:r>
    </w:p>
    <w:tbl>
      <w:tblPr>
        <w:tblStyle w:val="4"/>
        <w:tblW w:w="0" w:type="auto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31"/>
        <w:gridCol w:w="1185"/>
        <w:gridCol w:w="138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Mapel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id_mapel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mapel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sz w:val="24"/>
          <w:lang w:val="en-US"/>
        </w:rPr>
        <w:t>1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Mapel</w:t>
      </w:r>
    </w:p>
    <w:tbl>
      <w:tblPr>
        <w:tblStyle w:val="4"/>
        <w:tblW w:w="7320" w:type="dxa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2020"/>
        <w:gridCol w:w="1560"/>
        <w:gridCol w:w="11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22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No.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Size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w w:val="99"/>
                <w:sz w:val="24"/>
                <w:szCs w:val="24"/>
                <w:lang w:val="id-ID"/>
              </w:rPr>
              <w:t>1.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Id</w:t>
            </w:r>
            <w:r>
              <w:rPr>
                <w:sz w:val="24"/>
                <w:szCs w:val="24"/>
              </w:rPr>
              <w:t>_mapel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Id_jurusan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firstLine="120" w:firstLineChars="5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id-ID"/>
              </w:rPr>
              <w:t xml:space="preserve">  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820" w:type="dxa"/>
            <w:vAlign w:val="bottom"/>
          </w:tcPr>
          <w:p>
            <w:pPr>
              <w:spacing w:line="360" w:lineRule="auto"/>
              <w:ind w:left="160"/>
              <w:jc w:val="center"/>
              <w:rPr>
                <w:w w:val="99"/>
                <w:sz w:val="24"/>
                <w:szCs w:val="24"/>
                <w:lang w:val="id-ID"/>
              </w:rPr>
            </w:pPr>
            <w:r>
              <w:rPr>
                <w:w w:val="99"/>
                <w:sz w:val="24"/>
                <w:szCs w:val="24"/>
                <w:lang w:val="en-US"/>
              </w:rPr>
              <w:t>3</w:t>
            </w:r>
            <w:r>
              <w:rPr>
                <w:w w:val="99"/>
                <w:sz w:val="24"/>
                <w:szCs w:val="24"/>
                <w:lang w:val="id-ID"/>
              </w:rPr>
              <w:t>.</w:t>
            </w:r>
          </w:p>
        </w:tc>
        <w:tc>
          <w:tcPr>
            <w:tcW w:w="20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</w:t>
            </w:r>
          </w:p>
        </w:tc>
        <w:tc>
          <w:tcPr>
            <w:tcW w:w="1560" w:type="dxa"/>
            <w:vAlign w:val="bottom"/>
          </w:tcPr>
          <w:p>
            <w:pPr>
              <w:spacing w:line="360" w:lineRule="auto"/>
              <w:ind w:left="8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1120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100</w:t>
            </w:r>
          </w:p>
        </w:tc>
        <w:tc>
          <w:tcPr>
            <w:tcW w:w="1800" w:type="dxa"/>
            <w:vAlign w:val="bottom"/>
          </w:tcPr>
          <w:p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</w:tbl>
    <w:p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numPr>
          <w:ilvl w:val="0"/>
          <w:numId w:val="9"/>
        </w:numPr>
        <w:tabs>
          <w:tab w:val="clear" w:pos="425"/>
        </w:tabs>
        <w:spacing w:line="360" w:lineRule="auto"/>
        <w:ind w:left="0" w:right="-44" w:rightChars="-2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Tabel Materi 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id_materi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materi</w:t>
      </w:r>
    </w:p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sz w:val="24"/>
        </w:rPr>
      </w:pPr>
      <w:r>
        <w:rPr>
          <w:sz w:val="24"/>
        </w:rPr>
        <w:t>Tabel 3.1</w:t>
      </w:r>
      <w:r>
        <w:rPr>
          <w:sz w:val="24"/>
          <w:lang w:val="en-US"/>
        </w:rPr>
        <w:t>2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Materi</w:t>
      </w:r>
    </w:p>
    <w:tbl>
      <w:tblPr>
        <w:tblStyle w:val="4"/>
        <w:tblW w:w="7320" w:type="dxa"/>
        <w:tblInd w:w="1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061"/>
        <w:gridCol w:w="1035"/>
        <w:gridCol w:w="1504"/>
        <w:gridCol w:w="1100"/>
        <w:gridCol w:w="1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3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sz w:val="12"/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line="360" w:lineRule="auto"/>
              <w:ind w:left="1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</w:t>
            </w:r>
          </w:p>
        </w:tc>
        <w:tc>
          <w:tcPr>
            <w:tcW w:w="103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22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2096" w:type="dxa"/>
            <w:gridSpan w:val="2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firstLine="120" w:firstLineChars="50"/>
              <w:rPr>
                <w:lang w:val="id-ID"/>
              </w:rPr>
            </w:pPr>
            <w:r>
              <w:rPr>
                <w:sz w:val="24"/>
                <w:lang w:val="en-US"/>
              </w:rPr>
              <w:t>Keterangan</w:t>
            </w:r>
          </w:p>
        </w:tc>
        <w:tc>
          <w:tcPr>
            <w:tcW w:w="1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1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ind w:left="80"/>
              <w:rPr>
                <w:sz w:val="24"/>
                <w:lang w:val="id-ID"/>
              </w:rPr>
            </w:pPr>
          </w:p>
        </w:tc>
        <w:tc>
          <w:tcPr>
            <w:tcW w:w="1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360" w:lineRule="auto"/>
              <w:rPr>
                <w:lang w:val="id-ID"/>
              </w:rPr>
            </w:pPr>
          </w:p>
        </w:tc>
      </w:tr>
    </w:tbl>
    <w:p>
      <w:pPr>
        <w:tabs>
          <w:tab w:val="left" w:pos="425"/>
        </w:tabs>
        <w:spacing w:line="360" w:lineRule="auto"/>
        <w:ind w:left="425" w:right="-44" w:rightChars="-20"/>
        <w:jc w:val="center"/>
        <w:rPr>
          <w:i/>
          <w:sz w:val="24"/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numPr>
          <w:ilvl w:val="0"/>
          <w:numId w:val="9"/>
        </w:numPr>
        <w:ind w:left="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Jurusan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id_jurusan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jurusan</w:t>
      </w:r>
    </w:p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  <w:r>
        <w:rPr>
          <w:sz w:val="24"/>
        </w:rPr>
        <w:t>Tabel 3.1</w:t>
      </w:r>
      <w:r>
        <w:rPr>
          <w:sz w:val="24"/>
          <w:lang w:val="en-US"/>
        </w:rPr>
        <w:t>3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sz w:val="24"/>
          <w:lang w:val="en-US"/>
        </w:rPr>
        <w:t>Jurusan</w:t>
      </w:r>
    </w:p>
    <w:tbl>
      <w:tblPr>
        <w:tblStyle w:val="9"/>
        <w:tblW w:w="7320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/>
              <w:jc w:val="center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Size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50</w:t>
            </w:r>
          </w:p>
        </w:tc>
        <w:tc>
          <w:tcPr>
            <w:tcW w:w="180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</w:tbl>
    <w:p>
      <w:pPr>
        <w:jc w:val="both"/>
        <w:rPr>
          <w:i/>
          <w:sz w:val="24"/>
          <w:lang w:val="en-US"/>
        </w:rPr>
      </w:pPr>
    </w:p>
    <w:p>
      <w:pPr>
        <w:numPr>
          <w:ilvl w:val="0"/>
          <w:numId w:val="9"/>
        </w:numPr>
        <w:ind w:left="1320" w:leftChars="60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Kelas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id_kelas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kelas</w:t>
      </w:r>
    </w:p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  <w:r>
        <w:rPr>
          <w:sz w:val="24"/>
        </w:rPr>
        <w:t>Tabel 3.1</w:t>
      </w:r>
      <w:r>
        <w:rPr>
          <w:sz w:val="24"/>
          <w:lang w:val="en-US"/>
        </w:rPr>
        <w:t>4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sz w:val="24"/>
          <w:lang w:val="en-US"/>
        </w:rPr>
        <w:t>Kelas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/>
              <w:jc w:val="center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Id_kelas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Nama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50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Id_jurusan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</w:tbl>
    <w:p>
      <w:pPr>
        <w:jc w:val="both"/>
        <w:rPr>
          <w:i/>
          <w:sz w:val="24"/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numPr>
          <w:ilvl w:val="0"/>
          <w:numId w:val="9"/>
        </w:numPr>
        <w:ind w:left="0" w:firstLine="425"/>
        <w:rPr>
          <w:i/>
          <w:sz w:val="24"/>
          <w:lang w:val="en-US"/>
        </w:rPr>
      </w:pPr>
      <w:r>
        <w:rPr>
          <w:i/>
          <w:sz w:val="24"/>
          <w:lang w:val="en-US"/>
        </w:rPr>
        <w:t>Tabel Submit Tugas</w:t>
      </w:r>
    </w:p>
    <w:p>
      <w:pPr>
        <w:spacing w:line="360" w:lineRule="auto"/>
        <w:ind w:left="880" w:right="-44" w:rightChars="-20"/>
        <w:rPr>
          <w:iCs/>
          <w:sz w:val="24"/>
          <w:lang w:val="en-US"/>
        </w:rPr>
      </w:pPr>
      <w:r>
        <w:rPr>
          <w:iCs/>
          <w:sz w:val="24"/>
          <w:lang w:val="en-US"/>
        </w:rPr>
        <w:t>Kunci Utama : id_submit_tugas</w:t>
      </w:r>
    </w:p>
    <w:p>
      <w:pPr>
        <w:spacing w:line="360" w:lineRule="auto"/>
        <w:ind w:left="880" w:right="-44" w:rightChars="-20"/>
        <w:rPr>
          <w:i/>
          <w:sz w:val="24"/>
          <w:lang w:val="en-US"/>
        </w:rPr>
      </w:pPr>
      <w:r>
        <w:rPr>
          <w:iCs/>
          <w:sz w:val="24"/>
          <w:lang w:val="en-US"/>
        </w:rPr>
        <w:t>Fungsi :</w:t>
      </w:r>
      <w:r>
        <w:rPr>
          <w:i/>
          <w:sz w:val="24"/>
          <w:lang w:val="en-US"/>
        </w:rPr>
        <w:t xml:space="preserve"> Untuk mengelola data submit tugas</w:t>
      </w:r>
    </w:p>
    <w:p>
      <w:pPr>
        <w:spacing w:line="360" w:lineRule="auto"/>
        <w:ind w:left="880" w:right="-44" w:rightChars="-20"/>
        <w:jc w:val="center"/>
        <w:rPr>
          <w:i/>
          <w:sz w:val="24"/>
          <w:lang w:val="en-US"/>
        </w:rPr>
      </w:pPr>
      <w:r>
        <w:rPr>
          <w:sz w:val="24"/>
        </w:rPr>
        <w:t>Tabel 3.1</w:t>
      </w:r>
      <w:r>
        <w:rPr>
          <w:sz w:val="24"/>
          <w:lang w:val="en-US"/>
        </w:rPr>
        <w:t>4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>
        <w:rPr>
          <w:sz w:val="24"/>
          <w:lang w:val="en-US"/>
        </w:rPr>
        <w:t>Submit Tugas</w:t>
      </w:r>
    </w:p>
    <w:tbl>
      <w:tblPr>
        <w:tblStyle w:val="9"/>
        <w:tblW w:w="7305" w:type="dxa"/>
        <w:tblInd w:w="14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115"/>
        <w:gridCol w:w="1530"/>
        <w:gridCol w:w="105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left="-220" w:leftChars="-100" w:right="-44" w:rightChars="-20"/>
              <w:jc w:val="center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No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Nama Field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Tipe Data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Size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Keterangan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1.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Id_submit_tugas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Primary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2.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Id_tugas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3.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Id_siswa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4.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file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Varchar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200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5.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keterangan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Text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6.</w:t>
            </w:r>
          </w:p>
        </w:tc>
        <w:tc>
          <w:tcPr>
            <w:tcW w:w="2115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nilai</w:t>
            </w:r>
          </w:p>
        </w:tc>
        <w:tc>
          <w:tcPr>
            <w:tcW w:w="153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Int</w:t>
            </w:r>
          </w:p>
        </w:tc>
        <w:tc>
          <w:tcPr>
            <w:tcW w:w="1050" w:type="dxa"/>
          </w:tcPr>
          <w:p>
            <w:pPr>
              <w:spacing w:line="360" w:lineRule="auto"/>
              <w:ind w:right="-44" w:rightChars="-20"/>
              <w:jc w:val="both"/>
              <w:rPr>
                <w:iCs/>
                <w:sz w:val="24"/>
                <w:lang w:val="en-US"/>
              </w:rPr>
            </w:pPr>
            <w:r>
              <w:rPr>
                <w:iCs/>
                <w:sz w:val="24"/>
                <w:lang w:val="en-US"/>
              </w:rPr>
              <w:t>11</w:t>
            </w:r>
          </w:p>
        </w:tc>
        <w:tc>
          <w:tcPr>
            <w:tcW w:w="1785" w:type="dxa"/>
          </w:tcPr>
          <w:p>
            <w:pPr>
              <w:spacing w:line="360" w:lineRule="auto"/>
              <w:ind w:right="-44" w:rightChars="-20"/>
              <w:jc w:val="both"/>
              <w:rPr>
                <w:i/>
                <w:sz w:val="24"/>
                <w:lang w:val="en-US"/>
              </w:rPr>
            </w:pPr>
          </w:p>
        </w:tc>
      </w:tr>
    </w:tbl>
    <w:p>
      <w:pPr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>
      <w:pPr>
        <w:tabs>
          <w:tab w:val="left" w:pos="425"/>
        </w:tabs>
        <w:spacing w:line="360" w:lineRule="auto"/>
        <w:ind w:left="425" w:right="-44" w:rightChars="-20"/>
        <w:jc w:val="both"/>
        <w:rPr>
          <w:i/>
          <w:sz w:val="24"/>
          <w:lang w:val="en-US"/>
        </w:rPr>
      </w:pPr>
    </w:p>
    <w:p>
      <w:pPr>
        <w:numPr>
          <w:ilvl w:val="1"/>
          <w:numId w:val="1"/>
        </w:numPr>
        <w:spacing w:line="360" w:lineRule="auto"/>
        <w:ind w:right="-44" w:rightChars="-20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>
      <w:pPr>
        <w:tabs>
          <w:tab w:val="left" w:pos="425"/>
          <w:tab w:val="left" w:pos="567"/>
        </w:tabs>
        <w:spacing w:line="360" w:lineRule="auto"/>
        <w:ind w:left="567" w:right="-44" w:rightChars="-20" w:firstLine="693"/>
        <w:jc w:val="both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600575" cy="3905250"/>
            <wp:effectExtent l="0" t="0" r="9525" b="0"/>
            <wp:docPr id="17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</w:t>
      </w:r>
      <w:r>
        <w:rPr>
          <w:sz w:val="24"/>
          <w:lang w:val="en-US"/>
        </w:rPr>
        <w:t>18</w:t>
      </w:r>
      <w:r>
        <w:rPr>
          <w:sz w:val="24"/>
          <w:lang w:val="id-ID"/>
        </w:rPr>
        <w:t>.Perancangan Antar Muka Halaman Login</w:t>
      </w:r>
      <w:r>
        <w:rPr>
          <w:sz w:val="24"/>
          <w:lang w:val="en-US"/>
        </w:rPr>
        <w:t>.</w:t>
      </w:r>
    </w:p>
    <w:p>
      <w:pPr>
        <w:rPr>
          <w:sz w:val="24"/>
          <w:lang w:val="en-US"/>
        </w:rPr>
      </w:pPr>
      <w:r>
        <w:rPr>
          <w:sz w:val="24"/>
          <w:lang w:val="id-ID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Admin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berisi menu-menu yang dapat diakses oleh administrator</w:t>
      </w:r>
      <w:r>
        <w:rPr>
          <w:sz w:val="24"/>
          <w:lang w:val="en-US"/>
        </w:rPr>
        <w:t>, guru, dan siswa.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333875" cy="3838575"/>
            <wp:effectExtent l="0" t="0" r="9525" b="9525"/>
            <wp:docPr id="3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</w:t>
      </w:r>
      <w:r>
        <w:rPr>
          <w:sz w:val="24"/>
          <w:lang w:val="en-US"/>
        </w:rPr>
        <w:t>19</w:t>
      </w:r>
      <w:r>
        <w:rPr>
          <w:sz w:val="24"/>
          <w:lang w:val="id-ID"/>
        </w:rPr>
        <w:t>. Perancangan Antar Muka Halaman Dashboard</w:t>
      </w:r>
      <w:r>
        <w:rPr>
          <w:sz w:val="24"/>
          <w:lang w:val="en-US"/>
        </w:rPr>
        <w:t>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495800" cy="3914775"/>
            <wp:effectExtent l="0" t="0" r="0" b="9525"/>
            <wp:docPr id="4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0</w:t>
      </w:r>
      <w:r>
        <w:rPr>
          <w:sz w:val="24"/>
          <w:lang w:val="id-ID"/>
        </w:rPr>
        <w:t>. Perancangan Antar Muka Halaman Data Siswa</w:t>
      </w:r>
      <w:r>
        <w:rPr>
          <w:sz w:val="24"/>
          <w:lang w:val="en-US"/>
        </w:rPr>
        <w:t>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Guru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591050" cy="3867150"/>
            <wp:effectExtent l="0" t="0" r="0" b="0"/>
            <wp:docPr id="5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1</w:t>
      </w:r>
      <w:r>
        <w:rPr>
          <w:sz w:val="24"/>
          <w:lang w:val="id-ID"/>
        </w:rPr>
        <w:t>. Perancangan Antar Muka Halaman Data Guru</w:t>
      </w:r>
      <w:r>
        <w:rPr>
          <w:sz w:val="24"/>
          <w:lang w:val="en-US"/>
        </w:rPr>
        <w:t>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324350" cy="3876675"/>
            <wp:effectExtent l="0" t="0" r="0" b="9525"/>
            <wp:docPr id="6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2</w:t>
      </w:r>
      <w:r>
        <w:rPr>
          <w:sz w:val="24"/>
          <w:lang w:val="id-ID"/>
        </w:rPr>
        <w:t>. Perancangan Antar Muka Halaman Data Mapel</w:t>
      </w:r>
      <w:r>
        <w:rPr>
          <w:sz w:val="24"/>
          <w:lang w:val="en-US"/>
        </w:rPr>
        <w:t>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600575" cy="3867150"/>
            <wp:effectExtent l="0" t="0" r="9525" b="0"/>
            <wp:docPr id="7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1271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 Perancangan Antar Muka Halaman Data Materi</w:t>
      </w:r>
      <w:r>
        <w:rPr>
          <w:sz w:val="24"/>
          <w:lang w:val="en-US"/>
        </w:rPr>
        <w:t>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sz w:val="24"/>
          <w:lang w:val="id-ID"/>
        </w:rPr>
        <w:t>Tampilan Halaman</w:t>
      </w:r>
      <w:r>
        <w:rPr>
          <w:sz w:val="24"/>
          <w:lang w:val="en-US"/>
        </w:rPr>
        <w:t xml:space="preserve"> Data</w:t>
      </w:r>
      <w:r>
        <w:rPr>
          <w:sz w:val="24"/>
          <w:lang w:val="id-ID"/>
        </w:rPr>
        <w:t xml:space="preserve"> </w:t>
      </w:r>
      <w:r>
        <w:rPr>
          <w:sz w:val="24"/>
          <w:lang w:val="en-US"/>
        </w:rPr>
        <w:t>Jurusan</w:t>
      </w:r>
    </w:p>
    <w:p>
      <w:pPr>
        <w:tabs>
          <w:tab w:val="left" w:pos="1080"/>
        </w:tabs>
        <w:spacing w:line="360" w:lineRule="auto"/>
        <w:ind w:left="880" w:firstLine="660" w:firstLineChars="275"/>
        <w:rPr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sz w:val="24"/>
          <w:lang w:val="en-US"/>
        </w:rPr>
        <w:t xml:space="preserve">jurusan </w:t>
      </w:r>
      <w:r>
        <w:rPr>
          <w:sz w:val="24"/>
          <w:lang w:val="id-ID"/>
        </w:rPr>
        <w:t xml:space="preserve">memiliki fungsi untuk mengelola data </w:t>
      </w:r>
      <w:r>
        <w:rPr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880" w:firstLine="605" w:firstLineChars="275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343400" cy="3895725"/>
            <wp:effectExtent l="0" t="0" r="0" b="9525"/>
            <wp:docPr id="8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880" w:firstLine="660" w:firstLineChars="275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4</w:t>
      </w:r>
      <w:r>
        <w:rPr>
          <w:sz w:val="24"/>
          <w:lang w:val="id-ID"/>
        </w:rPr>
        <w:t xml:space="preserve">. Perancangan Antar Muka Halaman Data </w:t>
      </w:r>
      <w:r>
        <w:rPr>
          <w:sz w:val="24"/>
          <w:lang w:val="en-US"/>
        </w:rPr>
        <w:t>Jurusan.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sz w:val="24"/>
          <w:lang w:val="en-US"/>
        </w:rPr>
        <w:t>Tampilan Halaman Data Kelas</w:t>
      </w:r>
    </w:p>
    <w:p>
      <w:pPr>
        <w:tabs>
          <w:tab w:val="left" w:pos="1080"/>
        </w:tabs>
        <w:spacing w:line="360" w:lineRule="auto"/>
        <w:ind w:left="880" w:firstLine="660" w:firstLineChars="275"/>
        <w:rPr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880" w:firstLine="605" w:firstLineChars="275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343400" cy="3838575"/>
            <wp:effectExtent l="0" t="0" r="0" b="9525"/>
            <wp:docPr id="14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880" w:firstLine="660" w:firstLineChars="275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5</w:t>
      </w:r>
      <w:r>
        <w:rPr>
          <w:sz w:val="24"/>
          <w:lang w:val="id-ID"/>
        </w:rPr>
        <w:t xml:space="preserve">. Perancangan Antar Muka Halaman Data </w:t>
      </w:r>
      <w:r>
        <w:rPr>
          <w:sz w:val="24"/>
          <w:lang w:val="en-US"/>
        </w:rPr>
        <w:t>Kelas.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</w:pPr>
      <w:r>
        <w:rPr>
          <w:sz w:val="24"/>
          <w:lang w:val="en-US"/>
        </w:rPr>
        <w:t>Tampilan Halaman Data User</w:t>
      </w:r>
    </w:p>
    <w:p>
      <w:pPr>
        <w:tabs>
          <w:tab w:val="left" w:pos="1080"/>
        </w:tabs>
        <w:spacing w:line="360" w:lineRule="auto"/>
        <w:ind w:left="880" w:firstLine="660" w:firstLineChars="275"/>
        <w:rPr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edit, hapus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880" w:firstLine="605" w:firstLineChars="275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4562475" cy="3857625"/>
            <wp:effectExtent l="0" t="0" r="9525" b="9525"/>
            <wp:docPr id="16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880" w:firstLine="660" w:firstLineChars="275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6</w:t>
      </w:r>
      <w:r>
        <w:rPr>
          <w:sz w:val="24"/>
          <w:lang w:val="id-ID"/>
        </w:rPr>
        <w:t xml:space="preserve">. Perancangan Antar Muka Halaman Data </w:t>
      </w:r>
      <w:r>
        <w:rPr>
          <w:sz w:val="24"/>
          <w:lang w:val="en-US"/>
        </w:rPr>
        <w:t>User.</w:t>
      </w:r>
    </w:p>
    <w:p>
      <w:pPr>
        <w:widowControl/>
        <w:autoSpaceDE/>
        <w:autoSpaceDN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Tampilan Halaman Submit Tugas </w:t>
      </w:r>
    </w:p>
    <w:p>
      <w:pPr>
        <w:tabs>
          <w:tab w:val="left" w:pos="1080"/>
        </w:tabs>
        <w:spacing w:line="360" w:lineRule="auto"/>
        <w:ind w:left="880" w:firstLine="660" w:firstLineChars="275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data </w:t>
      </w:r>
      <w:r>
        <w:rPr>
          <w:sz w:val="24"/>
          <w:lang w:val="en-US"/>
        </w:rPr>
        <w:t xml:space="preserve">kelas </w:t>
      </w:r>
      <w:r>
        <w:rPr>
          <w:sz w:val="24"/>
          <w:lang w:val="id-ID"/>
        </w:rPr>
        <w:t xml:space="preserve">memiliki fungsi untuk mengelola data </w:t>
      </w:r>
      <w:r>
        <w:rPr>
          <w:sz w:val="24"/>
          <w:lang w:val="en-US"/>
        </w:rPr>
        <w:t>jurusan</w:t>
      </w:r>
      <w:r>
        <w:rPr>
          <w:sz w:val="24"/>
          <w:lang w:val="id-ID"/>
        </w:rPr>
        <w:t>. Pada halaman ini terdapat tambah, simpan, edit</w:t>
      </w:r>
      <w:r>
        <w:rPr>
          <w:sz w:val="24"/>
          <w:lang w:val="en-US"/>
        </w:rPr>
        <w:t>.</w:t>
      </w:r>
    </w:p>
    <w:p>
      <w:pPr>
        <w:tabs>
          <w:tab w:val="left" w:pos="1080"/>
        </w:tabs>
        <w:spacing w:line="360" w:lineRule="auto"/>
        <w:ind w:left="880" w:firstLine="605" w:firstLineChars="275"/>
        <w:jc w:val="both"/>
        <w:rPr>
          <w:sz w:val="24"/>
          <w:lang w:val="en-US"/>
        </w:rPr>
      </w:pPr>
      <w:r>
        <w:rPr>
          <w:lang w:val="en-US"/>
        </w:rPr>
        <w:drawing>
          <wp:inline distT="0" distB="0" distL="114300" distR="114300">
            <wp:extent cx="3286125" cy="3533775"/>
            <wp:effectExtent l="0" t="0" r="9525" b="9525"/>
            <wp:docPr id="18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80"/>
        </w:tabs>
        <w:spacing w:line="360" w:lineRule="auto"/>
        <w:ind w:left="880" w:firstLine="660" w:firstLineChars="275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</w:t>
      </w:r>
      <w:r>
        <w:rPr>
          <w:sz w:val="24"/>
          <w:lang w:val="en-US"/>
        </w:rPr>
        <w:t>7</w:t>
      </w:r>
      <w:r>
        <w:rPr>
          <w:sz w:val="24"/>
          <w:lang w:val="id-ID"/>
        </w:rPr>
        <w:t xml:space="preserve">. Perancangan Antar Muka Halaman </w:t>
      </w:r>
      <w:r>
        <w:rPr>
          <w:sz w:val="24"/>
          <w:lang w:val="en-US"/>
        </w:rPr>
        <w:t>Submit Tugas.</w:t>
      </w:r>
    </w:p>
    <w:p>
      <w:pPr>
        <w:rPr>
          <w:rFonts w:hint="default"/>
          <w:lang w:val="en-US"/>
        </w:rPr>
      </w:pPr>
      <w:bookmarkStart w:id="1" w:name="_GoBack"/>
      <w:bookmarkEnd w:id="1"/>
    </w:p>
    <w:sectPr>
      <w:headerReference r:id="rId3" w:type="default"/>
      <w:footerReference r:id="rId4" w:type="default"/>
      <w:pgSz w:w="11850" w:h="16783"/>
      <w:pgMar w:top="2275" w:right="1701" w:bottom="1701" w:left="2275" w:header="720" w:footer="720" w:gutter="0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3DAD4B"/>
    <w:multiLevelType w:val="singleLevel"/>
    <w:tmpl w:val="D03DAD4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5C01148"/>
    <w:multiLevelType w:val="singleLevel"/>
    <w:tmpl w:val="D5C0114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D2F8CC3"/>
    <w:multiLevelType w:val="singleLevel"/>
    <w:tmpl w:val="ED2F8CC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0000012"/>
    <w:multiLevelType w:val="multilevel"/>
    <w:tmpl w:val="00000012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4">
    <w:nsid w:val="00000013"/>
    <w:multiLevelType w:val="multilevel"/>
    <w:tmpl w:val="00000013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5">
    <w:nsid w:val="00000014"/>
    <w:multiLevelType w:val="multilevel"/>
    <w:tmpl w:val="00000014"/>
    <w:lvl w:ilvl="0" w:tentative="0">
      <w:start w:val="1"/>
      <w:numFmt w:val="decimal"/>
      <w:lvlText w:val="%1."/>
      <w:lvlJc w:val="left"/>
    </w:lvl>
    <w:lvl w:ilvl="1" w:tentative="0">
      <w:start w:val="1"/>
      <w:numFmt w:val="bullet"/>
      <w:lvlText w:val=""/>
      <w:lvlJc w:val="left"/>
    </w:lvl>
    <w:lvl w:ilvl="2" w:tentative="0">
      <w:start w:val="1"/>
      <w:numFmt w:val="bullet"/>
      <w:lvlText w:val=""/>
      <w:lvlJc w:val="left"/>
    </w:lvl>
    <w:lvl w:ilvl="3" w:tentative="0">
      <w:start w:val="1"/>
      <w:numFmt w:val="bullet"/>
      <w:lvlText w:val=""/>
      <w:lvlJc w:val="left"/>
    </w:lvl>
    <w:lvl w:ilvl="4" w:tentative="0">
      <w:start w:val="1"/>
      <w:numFmt w:val="bullet"/>
      <w:lvlText w:val=""/>
      <w:lvlJc w:val="left"/>
    </w:lvl>
    <w:lvl w:ilvl="5" w:tentative="0">
      <w:start w:val="1"/>
      <w:numFmt w:val="bullet"/>
      <w:lvlText w:val=""/>
      <w:lvlJc w:val="left"/>
    </w:lvl>
    <w:lvl w:ilvl="6" w:tentative="0">
      <w:start w:val="1"/>
      <w:numFmt w:val="bullet"/>
      <w:lvlText w:val=""/>
      <w:lvlJc w:val="left"/>
    </w:lvl>
    <w:lvl w:ilvl="7" w:tentative="0">
      <w:start w:val="1"/>
      <w:numFmt w:val="bullet"/>
      <w:lvlText w:val=""/>
      <w:lvlJc w:val="left"/>
    </w:lvl>
    <w:lvl w:ilvl="8" w:tentative="0">
      <w:start w:val="1"/>
      <w:numFmt w:val="bullet"/>
      <w:lvlText w:val=""/>
      <w:lvlJc w:val="left"/>
    </w:lvl>
  </w:abstractNum>
  <w:abstractNum w:abstractNumId="6">
    <w:nsid w:val="00000027"/>
    <w:multiLevelType w:val="multilevel"/>
    <w:tmpl w:val="00000027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1061E22"/>
    <w:multiLevelType w:val="multilevel"/>
    <w:tmpl w:val="01061E22"/>
    <w:lvl w:ilvl="0" w:tentative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>
    <w:nsid w:val="309159A4"/>
    <w:multiLevelType w:val="singleLevel"/>
    <w:tmpl w:val="309159A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7AB3BC86"/>
    <w:multiLevelType w:val="singleLevel"/>
    <w:tmpl w:val="7AB3BC8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0982"/>
    <w:rsid w:val="002257EC"/>
    <w:rsid w:val="002A05C9"/>
    <w:rsid w:val="002A2CC9"/>
    <w:rsid w:val="002A5CB1"/>
    <w:rsid w:val="00303F12"/>
    <w:rsid w:val="00321A6A"/>
    <w:rsid w:val="0035516C"/>
    <w:rsid w:val="00363EBF"/>
    <w:rsid w:val="003C16A1"/>
    <w:rsid w:val="0046307D"/>
    <w:rsid w:val="00527592"/>
    <w:rsid w:val="0054519E"/>
    <w:rsid w:val="005F6FF3"/>
    <w:rsid w:val="00670623"/>
    <w:rsid w:val="006D503B"/>
    <w:rsid w:val="00736567"/>
    <w:rsid w:val="007659EA"/>
    <w:rsid w:val="007A72ED"/>
    <w:rsid w:val="007F694E"/>
    <w:rsid w:val="00810D9F"/>
    <w:rsid w:val="008651FC"/>
    <w:rsid w:val="008867D7"/>
    <w:rsid w:val="008F2C1B"/>
    <w:rsid w:val="009337F4"/>
    <w:rsid w:val="00A13982"/>
    <w:rsid w:val="00A30CB2"/>
    <w:rsid w:val="00AC1827"/>
    <w:rsid w:val="00AF71D4"/>
    <w:rsid w:val="00B26B34"/>
    <w:rsid w:val="00B27DA1"/>
    <w:rsid w:val="00B34CD8"/>
    <w:rsid w:val="00B46AC2"/>
    <w:rsid w:val="00BA2A5D"/>
    <w:rsid w:val="00BF3671"/>
    <w:rsid w:val="00C31B2F"/>
    <w:rsid w:val="00C71501"/>
    <w:rsid w:val="00C7306B"/>
    <w:rsid w:val="00C97B92"/>
    <w:rsid w:val="00D56AAC"/>
    <w:rsid w:val="00D67C48"/>
    <w:rsid w:val="00D7192C"/>
    <w:rsid w:val="00D94227"/>
    <w:rsid w:val="00DA616B"/>
    <w:rsid w:val="00DC59EE"/>
    <w:rsid w:val="00E07B8F"/>
    <w:rsid w:val="00E45637"/>
    <w:rsid w:val="00EE6ADA"/>
    <w:rsid w:val="00F058D7"/>
    <w:rsid w:val="00F367D6"/>
    <w:rsid w:val="00F44965"/>
    <w:rsid w:val="00FD6E1C"/>
    <w:rsid w:val="023E2E9C"/>
    <w:rsid w:val="05B03828"/>
    <w:rsid w:val="0A710E26"/>
    <w:rsid w:val="0FAB2913"/>
    <w:rsid w:val="14D83844"/>
    <w:rsid w:val="15056F09"/>
    <w:rsid w:val="15554350"/>
    <w:rsid w:val="1CDD63BE"/>
    <w:rsid w:val="20F52DD3"/>
    <w:rsid w:val="267B390C"/>
    <w:rsid w:val="26C02CEE"/>
    <w:rsid w:val="2CAA5CF5"/>
    <w:rsid w:val="416254AB"/>
    <w:rsid w:val="448B6CEF"/>
    <w:rsid w:val="44B35EFA"/>
    <w:rsid w:val="44BF3D89"/>
    <w:rsid w:val="525D1BC4"/>
    <w:rsid w:val="569444AB"/>
    <w:rsid w:val="56FC00CC"/>
    <w:rsid w:val="570513EF"/>
    <w:rsid w:val="57BA1AD4"/>
    <w:rsid w:val="5ACC7374"/>
    <w:rsid w:val="606A1DDD"/>
    <w:rsid w:val="608B4F6F"/>
    <w:rsid w:val="6434752A"/>
    <w:rsid w:val="64B313E6"/>
    <w:rsid w:val="67ED5B38"/>
    <w:rsid w:val="6977412F"/>
    <w:rsid w:val="6B381661"/>
    <w:rsid w:val="6C526A9B"/>
    <w:rsid w:val="6D882F30"/>
    <w:rsid w:val="6FA67098"/>
    <w:rsid w:val="6FB1655F"/>
    <w:rsid w:val="6FC94BB6"/>
    <w:rsid w:val="72274CD4"/>
    <w:rsid w:val="766B38DA"/>
    <w:rsid w:val="77BB0982"/>
    <w:rsid w:val="787F5D8E"/>
    <w:rsid w:val="79FC1446"/>
    <w:rsid w:val="7F08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uiPriority w:val="0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1"/>
    <w:pPr>
      <w:ind w:left="1400" w:hanging="853"/>
    </w:pPr>
  </w:style>
  <w:style w:type="character" w:customStyle="1" w:styleId="11">
    <w:name w:val="Balloon Text Char"/>
    <w:basedOn w:val="3"/>
    <w:link w:val="5"/>
    <w:qFormat/>
    <w:uiPriority w:val="0"/>
    <w:rPr>
      <w:rFonts w:ascii="Tahoma" w:hAnsi="Tahoma" w:eastAsia="Times New Roman" w:cs="Tahoma"/>
      <w:sz w:val="16"/>
      <w:szCs w:val="16"/>
      <w:lang w:val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by adguard</Company>
  <Pages>44</Pages>
  <Words>3300</Words>
  <Characters>18816</Characters>
  <Lines>156</Lines>
  <Paragraphs>44</Paragraphs>
  <TotalTime>0</TotalTime>
  <ScaleCrop>false</ScaleCrop>
  <LinksUpToDate>false</LinksUpToDate>
  <CharactersWithSpaces>22072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2020-09-20T20:37:00Z</dcterms:created>
  <dc:creator>Hujan Dibulan Desember</dc:creator>
  <cp:lastModifiedBy>dicky54putra</cp:lastModifiedBy>
  <dcterms:modified xsi:type="dcterms:W3CDTF">2021-01-25T09:47:31Z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